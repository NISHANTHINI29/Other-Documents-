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00" w:line="276" w:lineRule="auto"/>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Name:Nishanthini V</w:t>
      </w:r>
    </w:p>
    <w:p>
      <w:pPr>
        <w:spacing w:after="200" w:line="276" w:lineRule="auto"/>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Batch No:2022-9615</w:t>
      </w:r>
    </w:p>
    <w:p>
      <w:pPr>
        <w:spacing w:after="200" w:line="276" w:lineRule="auto"/>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Enroll number: EBEON0323765163</w:t>
      </w:r>
    </w:p>
    <w:p>
      <w:pPr>
        <w:bidi w:val="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(26/06/23)               SOFTWARE TESTING:</w:t>
      </w:r>
    </w:p>
    <w:p>
      <w:pPr>
        <w:bidi w:val="0"/>
        <w:jc w:val="both"/>
        <w:rPr>
          <w:rFonts w:hint="default" w:ascii="Times New Roman" w:hAnsi="Times New Roman" w:cs="Times New Roman"/>
          <w:sz w:val="32"/>
          <w:szCs w:val="32"/>
          <w:lang w:val="en-US"/>
        </w:rPr>
      </w:pPr>
      <w:r>
        <w:rPr>
          <w:rFonts w:hint="default" w:ascii="Times New Roman" w:hAnsi="Times New Roman" w:cs="Times New Roman"/>
          <w:sz w:val="32"/>
          <w:szCs w:val="32"/>
        </w:rPr>
        <w:t>The procedure of software testing is also known as STLC (Software Testing Life Cycle) which includes phases of the testing process.The testing process is executed in a well-planned and systematic manner. All activities are done to improve the quality of the software product.</w:t>
      </w:r>
      <w:r>
        <w:rPr>
          <w:rFonts w:hint="default" w:ascii="Times New Roman" w:hAnsi="Times New Roman" w:cs="Times New Roman"/>
          <w:sz w:val="32"/>
          <w:szCs w:val="32"/>
          <w:lang w:val="en-US"/>
        </w:rPr>
        <w:t xml:space="preserve"> Customer requirement will reach or not.</w:t>
      </w:r>
    </w:p>
    <w:p>
      <w:pPr>
        <w:bidi w:val="0"/>
        <w:jc w:val="both"/>
        <w:rPr>
          <w:rFonts w:hint="default" w:ascii="Times New Roman" w:hAnsi="Times New Roman" w:cs="Times New Roman"/>
          <w:sz w:val="32"/>
          <w:szCs w:val="32"/>
          <w:lang w:val="en-US"/>
        </w:rPr>
      </w:pPr>
      <w:r>
        <w:rPr>
          <w:rFonts w:hint="default" w:ascii="Times New Roman" w:hAnsi="Times New Roman" w:eastAsia="Nunito" w:cs="Times New Roman"/>
          <w:i w:val="0"/>
          <w:iCs w:val="0"/>
          <w:caps w:val="0"/>
          <w:color w:val="000000"/>
          <w:spacing w:val="0"/>
          <w:sz w:val="32"/>
          <w:szCs w:val="32"/>
          <w:shd w:val="clear" w:fill="FFFFFF"/>
        </w:rPr>
        <w:t>STLC stands for Software Testing Life Cycle. STLC is a sequence of different activities performed by the testing team to ensure the quality of the software or the product.</w:t>
      </w:r>
    </w:p>
    <w:p>
      <w:pPr>
        <w:pStyle w:val="85"/>
        <w:keepNext w:val="0"/>
        <w:keepLines w:val="0"/>
        <w:widowControl/>
        <w:suppressLineNumbers w:val="0"/>
        <w:shd w:val="clear" w:fill="FFFFFF"/>
        <w:ind w:left="0" w:firstLine="3684" w:firstLineChars="1150"/>
        <w:jc w:val="both"/>
        <w:rPr>
          <w:rFonts w:hint="default" w:ascii="Nunito" w:hAnsi="Nunito" w:eastAsia="Nunito" w:cs="Nunito"/>
          <w:b/>
          <w:bCs/>
          <w:i w:val="0"/>
          <w:iCs w:val="0"/>
          <w:caps w:val="0"/>
          <w:color w:val="000000"/>
          <w:spacing w:val="0"/>
          <w:sz w:val="32"/>
          <w:szCs w:val="32"/>
          <w:shd w:val="clear" w:fill="FFFFFF"/>
          <w:lang w:val="en-US"/>
        </w:rPr>
      </w:pPr>
      <w:r>
        <w:rPr>
          <w:rFonts w:hint="default" w:ascii="Nunito" w:hAnsi="Nunito" w:eastAsia="Nunito" w:cs="Nunito"/>
          <w:b/>
          <w:bCs/>
          <w:i w:val="0"/>
          <w:iCs w:val="0"/>
          <w:caps w:val="0"/>
          <w:color w:val="000000"/>
          <w:spacing w:val="0"/>
          <w:sz w:val="32"/>
          <w:szCs w:val="32"/>
          <w:shd w:val="clear" w:fill="FFFFFF"/>
          <w:lang w:val="en-US"/>
        </w:rPr>
        <w:t>SDLC</w:t>
      </w:r>
    </w:p>
    <w:p>
      <w:pPr>
        <w:pStyle w:val="85"/>
        <w:keepNext w:val="0"/>
        <w:keepLines w:val="0"/>
        <w:widowControl/>
        <w:suppressLineNumbers w:val="0"/>
        <w:shd w:val="clear" w:fill="FFFFFF"/>
        <w:ind w:left="0" w:firstLine="0"/>
        <w:jc w:val="both"/>
        <w:rPr>
          <w:rFonts w:hint="default" w:ascii="Times New Roman" w:hAnsi="Times New Roman" w:cs="Times New Roman"/>
          <w:sz w:val="32"/>
          <w:szCs w:val="32"/>
          <w:lang w:val="en-US"/>
        </w:rPr>
      </w:pPr>
      <w:r>
        <w:rPr>
          <w:rFonts w:hint="default" w:ascii="Times New Roman" w:hAnsi="Times New Roman" w:eastAsia="Nunito" w:cs="Times New Roman"/>
          <w:i w:val="0"/>
          <w:iCs w:val="0"/>
          <w:caps w:val="0"/>
          <w:color w:val="000000"/>
          <w:spacing w:val="0"/>
          <w:sz w:val="32"/>
          <w:szCs w:val="32"/>
          <w:shd w:val="clear" w:fill="FFFFFF"/>
        </w:rPr>
        <w:t>Software Development Life Cycle (SDLC) is a process used by the software industry to design, develop and test high quality softwares. The SDLC aims to produce a high-quality software that meets or exceeds customer expectations, reaches completion within times and cost estimates.</w:t>
      </w:r>
    </w:p>
    <w:p>
      <w:pPr>
        <w:pStyle w:val="85"/>
        <w:keepNext w:val="0"/>
        <w:keepLines w:val="0"/>
        <w:widowControl/>
        <w:suppressLineNumbers w:val="0"/>
        <w:shd w:val="clear" w:fill="FFFFFF"/>
        <w:ind w:left="0" w:firstLine="0"/>
        <w:jc w:val="center"/>
        <w:rPr>
          <w:rFonts w:hint="default" w:ascii="Times New Roman" w:hAnsi="Times New Roman" w:cs="Times New Roman"/>
          <w:b/>
          <w:bCs/>
          <w:sz w:val="32"/>
          <w:szCs w:val="32"/>
          <w:lang w:val="en-US"/>
        </w:rPr>
      </w:pPr>
    </w:p>
    <w:p>
      <w:pPr>
        <w:pStyle w:val="85"/>
        <w:keepNext w:val="0"/>
        <w:keepLines w:val="0"/>
        <w:widowControl/>
        <w:suppressLineNumbers w:val="0"/>
        <w:shd w:val="clear" w:fill="FFFFFF"/>
        <w:ind w:left="0" w:firstLine="0"/>
        <w:jc w:val="center"/>
        <w:rPr>
          <w:rFonts w:hint="default" w:ascii="Times New Roman" w:hAnsi="Times New Roman" w:cs="Times New Roman"/>
          <w:b/>
          <w:bCs/>
          <w:sz w:val="32"/>
          <w:szCs w:val="32"/>
          <w:lang w:val="en-US"/>
        </w:rPr>
      </w:pPr>
    </w:p>
    <w:p>
      <w:pPr>
        <w:pStyle w:val="85"/>
        <w:keepNext w:val="0"/>
        <w:keepLines w:val="0"/>
        <w:widowControl/>
        <w:suppressLineNumbers w:val="0"/>
        <w:shd w:val="clear" w:fill="FFFFFF"/>
        <w:ind w:left="0" w:firstLine="0"/>
        <w:jc w:val="center"/>
        <w:rPr>
          <w:rFonts w:hint="default" w:ascii="Times New Roman" w:hAnsi="Times New Roman" w:cs="Times New Roman"/>
          <w:b/>
          <w:bCs/>
          <w:sz w:val="32"/>
          <w:szCs w:val="32"/>
          <w:lang w:val="en-US"/>
        </w:rPr>
      </w:pPr>
    </w:p>
    <w:p>
      <w:pPr>
        <w:pStyle w:val="85"/>
        <w:keepNext w:val="0"/>
        <w:keepLines w:val="0"/>
        <w:widowControl/>
        <w:suppressLineNumbers w:val="0"/>
        <w:shd w:val="clear" w:fill="FFFFFF"/>
        <w:ind w:left="0" w:firstLine="0"/>
        <w:jc w:val="center"/>
        <w:rPr>
          <w:rFonts w:hint="default" w:ascii="Times New Roman" w:hAnsi="Times New Roman" w:cs="Times New Roman"/>
          <w:b/>
          <w:bCs/>
          <w:sz w:val="32"/>
          <w:szCs w:val="32"/>
          <w:lang w:val="en-US"/>
        </w:rPr>
      </w:pPr>
    </w:p>
    <w:p>
      <w:pPr>
        <w:pStyle w:val="85"/>
        <w:keepNext w:val="0"/>
        <w:keepLines w:val="0"/>
        <w:widowControl/>
        <w:suppressLineNumbers w:val="0"/>
        <w:shd w:val="clear" w:fill="FFFFFF"/>
        <w:ind w:left="0" w:firstLine="0"/>
        <w:jc w:val="center"/>
        <w:rPr>
          <w:rFonts w:hint="default" w:ascii="Times New Roman" w:hAnsi="Times New Roman" w:cs="Times New Roman"/>
          <w:b/>
          <w:bCs/>
          <w:sz w:val="32"/>
          <w:szCs w:val="32"/>
          <w:lang w:val="en-US"/>
        </w:rPr>
      </w:pPr>
    </w:p>
    <w:p>
      <w:pPr>
        <w:pStyle w:val="85"/>
        <w:keepNext w:val="0"/>
        <w:keepLines w:val="0"/>
        <w:widowControl/>
        <w:suppressLineNumbers w:val="0"/>
        <w:shd w:val="clear" w:fill="FFFFFF"/>
        <w:ind w:left="0" w:firstLine="0"/>
        <w:jc w:val="center"/>
        <w:rPr>
          <w:rFonts w:hint="default" w:ascii="Times New Roman" w:hAnsi="Times New Roman" w:cs="Times New Roman"/>
          <w:b/>
          <w:bCs/>
          <w:sz w:val="32"/>
          <w:szCs w:val="32"/>
          <w:lang w:val="en-US"/>
        </w:rPr>
      </w:pPr>
    </w:p>
    <w:p>
      <w:pPr>
        <w:pStyle w:val="85"/>
        <w:keepNext w:val="0"/>
        <w:keepLines w:val="0"/>
        <w:widowControl/>
        <w:suppressLineNumbers w:val="0"/>
        <w:shd w:val="clear" w:fill="FFFFFF"/>
        <w:ind w:left="0" w:firstLine="0"/>
        <w:jc w:val="center"/>
        <w:rPr>
          <w:rFonts w:hint="default" w:ascii="Times New Roman" w:hAnsi="Times New Roman" w:cs="Times New Roman"/>
          <w:b/>
          <w:bCs/>
          <w:sz w:val="32"/>
          <w:szCs w:val="32"/>
          <w:lang w:val="en-US"/>
        </w:rPr>
      </w:pPr>
    </w:p>
    <w:p>
      <w:pPr>
        <w:pStyle w:val="85"/>
        <w:keepNext w:val="0"/>
        <w:keepLines w:val="0"/>
        <w:widowControl/>
        <w:suppressLineNumbers w:val="0"/>
        <w:shd w:val="clear" w:fill="FFFFFF"/>
        <w:ind w:left="0" w:firstLine="0"/>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SOFTWARE TESTING LIFE CYCLE:</w:t>
      </w:r>
    </w:p>
    <w:p>
      <w:pPr>
        <w:pStyle w:val="85"/>
        <w:keepNext w:val="0"/>
        <w:keepLines w:val="0"/>
        <w:widowControl/>
        <w:suppressLineNumbers w:val="0"/>
        <w:shd w:val="clear" w:fill="FFFFFF"/>
        <w:ind w:left="0" w:firstLine="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drawing>
          <wp:inline distT="0" distB="0" distL="114300" distR="114300">
            <wp:extent cx="5271135" cy="2827655"/>
            <wp:effectExtent l="0" t="0" r="5715" b="10795"/>
            <wp:docPr id="1" name="Picture 1" descr="ST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TLC"/>
                    <pic:cNvPicPr>
                      <a:picLocks noChangeAspect="1"/>
                    </pic:cNvPicPr>
                  </pic:nvPicPr>
                  <pic:blipFill>
                    <a:blip r:embed="rId5"/>
                    <a:stretch>
                      <a:fillRect/>
                    </a:stretch>
                  </pic:blipFill>
                  <pic:spPr>
                    <a:xfrm>
                      <a:off x="0" y="0"/>
                      <a:ext cx="5271135" cy="2827655"/>
                    </a:xfrm>
                    <a:prstGeom prst="rect">
                      <a:avLst/>
                    </a:prstGeom>
                  </pic:spPr>
                </pic:pic>
              </a:graphicData>
            </a:graphic>
          </wp:inline>
        </w:drawing>
      </w:r>
    </w:p>
    <w:p>
      <w:pPr>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REQUIREMENT ANALYSIS</w:t>
      </w:r>
    </w:p>
    <w:p>
      <w:pPr>
        <w:bidi w:val="0"/>
        <w:rPr>
          <w:rFonts w:hint="default" w:ascii="Times New Roman" w:hAnsi="Times New Roman" w:cs="Times New Roman"/>
          <w:sz w:val="28"/>
          <w:szCs w:val="28"/>
          <w:lang w:val="en-US"/>
        </w:rPr>
      </w:pPr>
      <w:r>
        <w:rPr>
          <w:rFonts w:hint="default" w:ascii="Times New Roman" w:hAnsi="Times New Roman" w:cs="Times New Roman"/>
          <w:sz w:val="28"/>
          <w:szCs w:val="28"/>
        </w:rPr>
        <w:t>In this phase, the testing team analyzes the software requirements to gain a clear understanding of the expected behavior and functionality. They identify testable requirements and potential test scenarios based on the information provided.</w:t>
      </w:r>
    </w:p>
    <w:p>
      <w:pPr>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 xml:space="preserve">TEST PLANNING </w:t>
      </w:r>
    </w:p>
    <w:p>
      <w:pPr>
        <w:bidi w:val="0"/>
        <w:rPr>
          <w:rFonts w:hint="default" w:ascii="Times New Roman" w:hAnsi="Times New Roman" w:cs="Times New Roman"/>
          <w:sz w:val="28"/>
          <w:szCs w:val="28"/>
          <w:lang w:val="en-US"/>
        </w:rPr>
      </w:pPr>
      <w:r>
        <w:rPr>
          <w:rFonts w:hint="default" w:ascii="Times New Roman" w:hAnsi="Times New Roman" w:cs="Times New Roman"/>
          <w:sz w:val="28"/>
          <w:szCs w:val="28"/>
        </w:rPr>
        <w:t xml:space="preserve">The test planning phase involves creating a detailed test plan that outlines the testing approach, test objectives, scope, test environment setup, resource allocation, and timelines. Test </w:t>
      </w:r>
      <w:r>
        <w:rPr>
          <w:rFonts w:hint="default" w:ascii="Times New Roman" w:hAnsi="Times New Roman" w:cs="Times New Roman"/>
          <w:sz w:val="28"/>
          <w:szCs w:val="28"/>
          <w:lang w:val="en-US"/>
        </w:rPr>
        <w:t>deliverable</w:t>
      </w:r>
      <w:r>
        <w:rPr>
          <w:rFonts w:hint="default" w:ascii="Times New Roman" w:hAnsi="Times New Roman" w:cs="Times New Roman"/>
          <w:sz w:val="28"/>
          <w:szCs w:val="28"/>
        </w:rPr>
        <w:t>, such as test cases, test data, and test scripts, are also prepared during this phase..</w:t>
      </w:r>
    </w:p>
    <w:p>
      <w:pPr>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TEST CASE DEVEOPMENET</w:t>
      </w:r>
    </w:p>
    <w:p>
      <w:pPr>
        <w:bidi w:val="0"/>
        <w:rPr>
          <w:rFonts w:hint="default" w:ascii="Times New Roman" w:hAnsi="Times New Roman" w:cs="Times New Roman"/>
          <w:sz w:val="28"/>
          <w:szCs w:val="28"/>
          <w:lang w:val="en-US"/>
        </w:rPr>
      </w:pPr>
      <w:r>
        <w:rPr>
          <w:rFonts w:hint="default" w:ascii="Times New Roman" w:hAnsi="Times New Roman" w:cs="Times New Roman"/>
          <w:sz w:val="28"/>
          <w:szCs w:val="28"/>
        </w:rPr>
        <w:t>In this phase, test cases and test scripts are developed based on the requirements and test objectives defined in the previous phases. Test cases are designed to cover different scenarios, including positive and negative test cases, boundary conditions, and exception handling.</w:t>
      </w:r>
    </w:p>
    <w:p>
      <w:pPr>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SENVIRONMENT SETUP</w:t>
      </w:r>
    </w:p>
    <w:p>
      <w:pPr>
        <w:bidi w:val="0"/>
        <w:rPr>
          <w:rFonts w:hint="default" w:ascii="Times New Roman" w:hAnsi="Times New Roman" w:cs="Times New Roman"/>
          <w:sz w:val="28"/>
          <w:szCs w:val="28"/>
          <w:lang w:val="en-US"/>
        </w:rPr>
      </w:pPr>
      <w:r>
        <w:rPr>
          <w:rFonts w:hint="default" w:ascii="Times New Roman" w:hAnsi="Times New Roman" w:cs="Times New Roman"/>
          <w:sz w:val="28"/>
          <w:szCs w:val="28"/>
        </w:rPr>
        <w:t>The testing team sets up the required hardware and software environments necessary for executing the tests. This includes configuring the test tools, preparing test data, and establishing any necessary test infrastructure or test beds.</w:t>
      </w:r>
    </w:p>
    <w:p>
      <w:pPr>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TEST EXECUTION</w:t>
      </w:r>
    </w:p>
    <w:p>
      <w:pPr>
        <w:bidi w:val="0"/>
        <w:rPr>
          <w:rFonts w:hint="default" w:ascii="Times New Roman" w:hAnsi="Times New Roman" w:cs="Times New Roman"/>
          <w:sz w:val="28"/>
          <w:szCs w:val="28"/>
          <w:lang w:val="en-US"/>
        </w:rPr>
      </w:pPr>
      <w:r>
        <w:rPr>
          <w:rFonts w:hint="default" w:ascii="Times New Roman" w:hAnsi="Times New Roman" w:cs="Times New Roman"/>
          <w:sz w:val="28"/>
          <w:szCs w:val="28"/>
        </w:rPr>
        <w:t>During this phase, the test cases are executed using the prepared test data and scripts. Testers perform functional and non-functional tests, record the outcomes, and compare the actual results with the expected results. Any defects or issues encountered are reported and tracked for resolution.</w:t>
      </w:r>
    </w:p>
    <w:p>
      <w:pPr>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TEST CYCLE CLOSURE</w:t>
      </w:r>
    </w:p>
    <w:p>
      <w:pPr>
        <w:bidi w:val="0"/>
        <w:rPr>
          <w:rFonts w:hint="default" w:ascii="Times New Roman" w:hAnsi="Times New Roman" w:cs="Times New Roman"/>
          <w:b/>
          <w:bCs/>
          <w:szCs w:val="32"/>
          <w:lang w:val="en-US"/>
        </w:rPr>
      </w:pPr>
      <w:r>
        <w:rPr>
          <w:rFonts w:hint="default" w:ascii="Times New Roman" w:hAnsi="Times New Roman" w:cs="Times New Roman"/>
          <w:sz w:val="28"/>
          <w:szCs w:val="28"/>
        </w:rPr>
        <w:t>The test closure phase involves evaluating the overall testing process and collecting lessons learned. The testing team reviews the test artifacts, assesses the test coverage, and identifies areas for improvement. A final test report is prepared, and the testing activities are formally closed.</w:t>
      </w:r>
    </w:p>
    <w:p>
      <w:pPr>
        <w:jc w:val="both"/>
        <w:rPr>
          <w:rFonts w:hint="default" w:ascii="Times New Roman" w:hAnsi="Times New Roman" w:eastAsia="Segoe UI" w:cs="Times New Roman"/>
          <w:i w:val="0"/>
          <w:iCs w:val="0"/>
          <w:caps w:val="0"/>
          <w:color w:val="auto"/>
          <w:spacing w:val="0"/>
          <w:sz w:val="32"/>
          <w:szCs w:val="32"/>
          <w:shd w:val="clear" w:fill="FFFFFF"/>
        </w:rPr>
      </w:pPr>
    </w:p>
    <w:p>
      <w:pPr>
        <w:jc w:val="center"/>
        <w:rPr>
          <w:rFonts w:hint="default" w:ascii="Times New Roman" w:hAnsi="Times New Roman" w:eastAsia="Segoe UI" w:cs="Times New Roman"/>
          <w:b/>
          <w:bCs/>
          <w:i w:val="0"/>
          <w:iCs w:val="0"/>
          <w:caps w:val="0"/>
          <w:color w:val="auto"/>
          <w:spacing w:val="0"/>
          <w:sz w:val="32"/>
          <w:szCs w:val="32"/>
          <w:shd w:val="clear" w:fill="FFFFFF"/>
          <w:lang w:val="en-US"/>
        </w:rPr>
      </w:pPr>
      <w:r>
        <w:rPr>
          <w:rFonts w:hint="default" w:ascii="Times New Roman" w:hAnsi="Times New Roman" w:eastAsia="Segoe UI" w:cs="Times New Roman"/>
          <w:b/>
          <w:bCs/>
          <w:i w:val="0"/>
          <w:iCs w:val="0"/>
          <w:caps w:val="0"/>
          <w:color w:val="auto"/>
          <w:spacing w:val="0"/>
          <w:sz w:val="32"/>
          <w:szCs w:val="32"/>
          <w:shd w:val="clear" w:fill="FFFFFF"/>
          <w:lang w:val="en-US"/>
        </w:rPr>
        <w:t>Two types of Testing</w:t>
      </w:r>
    </w:p>
    <w:p>
      <w:pPr>
        <w:jc w:val="center"/>
        <w:rPr>
          <w:rFonts w:hint="default" w:ascii="Times New Roman" w:hAnsi="Times New Roman" w:eastAsia="Segoe UI" w:cs="Times New Roman"/>
          <w:i w:val="0"/>
          <w:iCs w:val="0"/>
          <w:caps w:val="0"/>
          <w:color w:val="3A3A3A"/>
          <w:spacing w:val="0"/>
          <w:sz w:val="32"/>
          <w:szCs w:val="32"/>
          <w:shd w:val="clear" w:fill="FFFFFF"/>
          <w:lang w:val="en-US"/>
        </w:rPr>
      </w:pPr>
      <w:r>
        <w:rPr>
          <w:rFonts w:hint="default" w:ascii="Times New Roman" w:hAnsi="Times New Roman" w:eastAsia="Segoe UI" w:cs="Times New Roman"/>
          <w:i w:val="0"/>
          <w:iCs w:val="0"/>
          <w:caps w:val="0"/>
          <w:color w:val="3A3A3A"/>
          <w:spacing w:val="0"/>
          <w:sz w:val="32"/>
          <w:szCs w:val="32"/>
          <w:shd w:val="clear" w:fill="FFFFFF"/>
          <w:lang w:val="en-US"/>
        </w:rPr>
        <w:drawing>
          <wp:inline distT="0" distB="0" distL="114300" distR="114300">
            <wp:extent cx="4632960" cy="2001520"/>
            <wp:effectExtent l="0" t="0" r="15240" b="17780"/>
            <wp:docPr id="2" name="Picture 2" descr="maual&amp;automation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ual&amp;automationTesting"/>
                    <pic:cNvPicPr>
                      <a:picLocks noChangeAspect="1"/>
                    </pic:cNvPicPr>
                  </pic:nvPicPr>
                  <pic:blipFill>
                    <a:blip r:embed="rId6"/>
                    <a:stretch>
                      <a:fillRect/>
                    </a:stretch>
                  </pic:blipFill>
                  <pic:spPr>
                    <a:xfrm>
                      <a:off x="0" y="0"/>
                      <a:ext cx="4632960" cy="2001520"/>
                    </a:xfrm>
                    <a:prstGeom prst="rect">
                      <a:avLst/>
                    </a:prstGeom>
                  </pic:spPr>
                </pic:pic>
              </a:graphicData>
            </a:graphic>
          </wp:inline>
        </w:drawing>
      </w:r>
    </w:p>
    <w:p>
      <w:pPr>
        <w:jc w:val="both"/>
        <w:rPr>
          <w:rFonts w:hint="default" w:ascii="Times New Roman" w:hAnsi="Times New Roman" w:eastAsia="Segoe UI" w:cs="Times New Roman"/>
          <w:i w:val="0"/>
          <w:iCs w:val="0"/>
          <w:caps w:val="0"/>
          <w:color w:val="3A3A3A"/>
          <w:spacing w:val="0"/>
          <w:sz w:val="32"/>
          <w:szCs w:val="32"/>
          <w:shd w:val="clear" w:fill="FFFFFF"/>
          <w:lang w:val="en-US"/>
        </w:rPr>
      </w:pPr>
    </w:p>
    <w:p>
      <w:pPr>
        <w:numPr>
          <w:ilvl w:val="0"/>
          <w:numId w:val="11"/>
        </w:numPr>
        <w:ind w:left="420" w:leftChars="0" w:hanging="420" w:firstLineChars="0"/>
        <w:jc w:val="both"/>
        <w:rPr>
          <w:rFonts w:hint="default" w:ascii="Times New Roman" w:hAnsi="Times New Roman" w:eastAsia="Segoe UI" w:cs="Times New Roman"/>
          <w:b/>
          <w:bCs/>
          <w:i w:val="0"/>
          <w:iCs w:val="0"/>
          <w:caps w:val="0"/>
          <w:color w:val="auto"/>
          <w:spacing w:val="0"/>
          <w:sz w:val="32"/>
          <w:szCs w:val="32"/>
          <w:shd w:val="clear" w:fill="FFFFFF"/>
          <w:lang w:val="en-US"/>
        </w:rPr>
      </w:pPr>
      <w:r>
        <w:rPr>
          <w:rFonts w:hint="default" w:ascii="Times New Roman" w:hAnsi="Times New Roman" w:eastAsia="Segoe UI" w:cs="Times New Roman"/>
          <w:b/>
          <w:bCs/>
          <w:i w:val="0"/>
          <w:iCs w:val="0"/>
          <w:caps w:val="0"/>
          <w:color w:val="auto"/>
          <w:spacing w:val="0"/>
          <w:sz w:val="32"/>
          <w:szCs w:val="32"/>
          <w:shd w:val="clear" w:fill="FFFFFF"/>
          <w:lang w:val="en-US"/>
        </w:rPr>
        <w:t>Manual Testing -Manual Clicking</w:t>
      </w:r>
    </w:p>
    <w:p>
      <w:pPr>
        <w:numPr>
          <w:ilvl w:val="0"/>
          <w:numId w:val="0"/>
        </w:numPr>
        <w:ind w:leftChars="0"/>
        <w:jc w:val="both"/>
        <w:rPr>
          <w:rFonts w:hint="default" w:ascii="Times New Roman" w:hAnsi="Times New Roman" w:eastAsia="Arial" w:cs="Times New Roman"/>
          <w:i w:val="0"/>
          <w:iCs w:val="0"/>
          <w:color w:val="040C28"/>
          <w:spacing w:val="0"/>
          <w:sz w:val="28"/>
          <w:szCs w:val="28"/>
        </w:rPr>
      </w:pPr>
      <w:r>
        <w:rPr>
          <w:rFonts w:hint="default" w:ascii="Times New Roman" w:hAnsi="Times New Roman" w:eastAsia="Arial" w:cs="Times New Roman"/>
          <w:i w:val="0"/>
          <w:iCs w:val="0"/>
          <w:color w:val="040C28"/>
          <w:spacing w:val="0"/>
          <w:sz w:val="28"/>
          <w:szCs w:val="28"/>
        </w:rPr>
        <w:t>A kind of software testing in which a software tester develops and executes the test cases without using any automated testing tools</w:t>
      </w:r>
    </w:p>
    <w:p>
      <w:pPr>
        <w:numPr>
          <w:ilvl w:val="0"/>
          <w:numId w:val="0"/>
        </w:numPr>
        <w:ind w:leftChars="0"/>
        <w:jc w:val="both"/>
        <w:rPr>
          <w:rFonts w:hint="default" w:ascii="Times New Roman" w:hAnsi="Times New Roman" w:eastAsia="Arial" w:cs="Times New Roman"/>
          <w:i w:val="0"/>
          <w:iCs w:val="0"/>
          <w:color w:val="040C28"/>
          <w:spacing w:val="0"/>
          <w:sz w:val="28"/>
          <w:szCs w:val="28"/>
          <w:lang w:val="en-US"/>
        </w:rPr>
      </w:pPr>
    </w:p>
    <w:p>
      <w:pPr>
        <w:numPr>
          <w:ilvl w:val="0"/>
          <w:numId w:val="11"/>
        </w:numPr>
        <w:ind w:left="420" w:leftChars="0" w:hanging="420" w:firstLineChars="0"/>
        <w:jc w:val="both"/>
        <w:rPr>
          <w:rFonts w:hint="default" w:ascii="Times New Roman" w:hAnsi="Times New Roman" w:eastAsia="Segoe UI" w:cs="Times New Roman"/>
          <w:b/>
          <w:bCs/>
          <w:i w:val="0"/>
          <w:iCs w:val="0"/>
          <w:caps w:val="0"/>
          <w:color w:val="auto"/>
          <w:spacing w:val="0"/>
          <w:sz w:val="32"/>
          <w:szCs w:val="32"/>
          <w:shd w:val="clear" w:fill="FFFFFF"/>
          <w:lang w:val="en-US"/>
        </w:rPr>
      </w:pPr>
      <w:r>
        <w:rPr>
          <w:rFonts w:hint="default" w:ascii="Times New Roman" w:hAnsi="Times New Roman" w:eastAsia="Segoe UI" w:cs="Times New Roman"/>
          <w:b/>
          <w:bCs/>
          <w:i w:val="0"/>
          <w:iCs w:val="0"/>
          <w:caps w:val="0"/>
          <w:color w:val="auto"/>
          <w:spacing w:val="0"/>
          <w:sz w:val="32"/>
          <w:szCs w:val="32"/>
          <w:shd w:val="clear" w:fill="FFFFFF"/>
          <w:lang w:val="en-US"/>
        </w:rPr>
        <w:t xml:space="preserve">Automation Testing - </w:t>
      </w:r>
      <w:r>
        <w:rPr>
          <w:rFonts w:hint="default" w:ascii="Times New Roman" w:hAnsi="Times New Roman" w:eastAsia="Segoe UI"/>
          <w:b/>
          <w:bCs/>
          <w:i w:val="0"/>
          <w:iCs w:val="0"/>
          <w:caps w:val="0"/>
          <w:color w:val="auto"/>
          <w:spacing w:val="0"/>
          <w:sz w:val="32"/>
          <w:szCs w:val="32"/>
          <w:shd w:val="clear" w:fill="FFFFFF"/>
          <w:lang w:val="en-US"/>
        </w:rPr>
        <w:t xml:space="preserve">code </w:t>
      </w:r>
    </w:p>
    <w:p>
      <w:pPr>
        <w:numPr>
          <w:ilvl w:val="0"/>
          <w:numId w:val="0"/>
        </w:numPr>
        <w:ind w:leftChars="0"/>
        <w:jc w:val="both"/>
        <w:rPr>
          <w:rFonts w:hint="default" w:ascii="Times New Roman" w:hAnsi="Times New Roman" w:eastAsia="Segoe UI" w:cs="Times New Roman"/>
          <w:i w:val="0"/>
          <w:iCs w:val="0"/>
          <w:color w:val="3A3A3A"/>
          <w:spacing w:val="0"/>
          <w:sz w:val="32"/>
          <w:szCs w:val="32"/>
          <w:shd w:val="clear" w:fill="FFFFFF"/>
          <w:lang w:val="en-US"/>
        </w:rPr>
      </w:pPr>
      <w:r>
        <w:rPr>
          <w:rFonts w:hint="default" w:ascii="Times New Roman" w:hAnsi="Times New Roman" w:eastAsia="Arial" w:cs="Times New Roman"/>
          <w:i w:val="0"/>
          <w:iCs w:val="0"/>
          <w:color w:val="040C28"/>
          <w:spacing w:val="0"/>
          <w:sz w:val="28"/>
          <w:szCs w:val="28"/>
        </w:rPr>
        <w:t>A software testing technique that automates the process of validating the functionality of software and ensures it meets requirements before being released into production</w:t>
      </w:r>
      <w:r>
        <w:rPr>
          <w:rFonts w:hint="default" w:ascii="Times New Roman" w:hAnsi="Times New Roman" w:eastAsia="Segoe UI" w:cs="Times New Roman"/>
          <w:i w:val="0"/>
          <w:iCs w:val="0"/>
          <w:color w:val="3A3A3A"/>
          <w:spacing w:val="0"/>
          <w:sz w:val="32"/>
          <w:szCs w:val="32"/>
          <w:shd w:val="clear" w:fill="FFFFFF"/>
          <w:lang w:val="en-US"/>
        </w:rPr>
        <w:t xml:space="preserve"> </w:t>
      </w:r>
    </w:p>
    <w:p>
      <w:pPr>
        <w:jc w:val="center"/>
        <w:rPr>
          <w:rFonts w:hint="default" w:ascii="Times New Roman" w:hAnsi="Times New Roman" w:eastAsia="Segoe UI"/>
          <w:b/>
          <w:bCs/>
          <w:i w:val="0"/>
          <w:iCs w:val="0"/>
          <w:caps w:val="0"/>
          <w:color w:val="auto"/>
          <w:spacing w:val="0"/>
          <w:sz w:val="32"/>
          <w:szCs w:val="32"/>
          <w:shd w:val="clear" w:fill="FFFFFF"/>
          <w:lang w:val="en-US"/>
        </w:rPr>
      </w:pPr>
      <w:r>
        <w:rPr>
          <w:rFonts w:hint="default" w:ascii="Times New Roman" w:hAnsi="Times New Roman" w:eastAsia="Segoe UI"/>
          <w:b/>
          <w:bCs/>
          <w:i w:val="0"/>
          <w:iCs w:val="0"/>
          <w:caps w:val="0"/>
          <w:color w:val="auto"/>
          <w:spacing w:val="0"/>
          <w:sz w:val="32"/>
          <w:szCs w:val="32"/>
          <w:shd w:val="clear" w:fill="FFFFFF"/>
          <w:lang w:val="en-US"/>
        </w:rPr>
        <w:t>Categorized into 2 behaviour of the software</w:t>
      </w:r>
    </w:p>
    <w:p>
      <w:pPr>
        <w:jc w:val="left"/>
        <w:rPr>
          <w:rFonts w:hint="default" w:ascii="Times New Roman" w:hAnsi="Times New Roman" w:eastAsia="Segoe UI"/>
          <w:b w:val="0"/>
          <w:bCs w:val="0"/>
          <w:i w:val="0"/>
          <w:iCs w:val="0"/>
          <w:caps w:val="0"/>
          <w:color w:val="auto"/>
          <w:spacing w:val="0"/>
          <w:sz w:val="28"/>
          <w:szCs w:val="28"/>
          <w:shd w:val="clear" w:fill="FFFFFF"/>
          <w:lang w:val="en-US"/>
        </w:rPr>
      </w:pPr>
      <w:r>
        <w:rPr>
          <w:rFonts w:hint="default" w:ascii="Times New Roman" w:hAnsi="Times New Roman" w:eastAsia="Segoe UI"/>
          <w:b w:val="0"/>
          <w:bCs w:val="0"/>
          <w:i w:val="0"/>
          <w:iCs w:val="0"/>
          <w:color w:val="auto"/>
          <w:spacing w:val="0"/>
          <w:sz w:val="28"/>
          <w:szCs w:val="28"/>
          <w:shd w:val="clear" w:fill="FFFFFF"/>
          <w:lang w:val="en-US"/>
        </w:rPr>
        <w:t>F</w:t>
      </w:r>
      <w:r>
        <w:rPr>
          <w:rFonts w:hint="default" w:ascii="Times New Roman" w:hAnsi="Times New Roman" w:eastAsia="Segoe UI"/>
          <w:b w:val="0"/>
          <w:bCs w:val="0"/>
          <w:i w:val="0"/>
          <w:iCs w:val="0"/>
          <w:caps w:val="0"/>
          <w:color w:val="auto"/>
          <w:spacing w:val="0"/>
          <w:sz w:val="28"/>
          <w:szCs w:val="28"/>
          <w:shd w:val="clear" w:fill="FFFFFF"/>
          <w:lang w:val="en-US"/>
        </w:rPr>
        <w:t>unctional testing -checking the particular functionality working properly</w:t>
      </w:r>
    </w:p>
    <w:p>
      <w:pPr>
        <w:jc w:val="left"/>
        <w:rPr>
          <w:rFonts w:hint="default" w:ascii="Times New Roman" w:hAnsi="Times New Roman" w:eastAsia="Segoe UI"/>
          <w:b w:val="0"/>
          <w:bCs w:val="0"/>
          <w:i w:val="0"/>
          <w:iCs w:val="0"/>
          <w:caps w:val="0"/>
          <w:color w:val="auto"/>
          <w:spacing w:val="0"/>
          <w:sz w:val="28"/>
          <w:szCs w:val="28"/>
          <w:shd w:val="clear" w:fill="FFFFFF"/>
          <w:lang w:val="en-US"/>
        </w:rPr>
      </w:pPr>
      <w:r>
        <w:rPr>
          <w:rFonts w:hint="default" w:ascii="Times New Roman" w:hAnsi="Times New Roman" w:eastAsia="Segoe UI"/>
          <w:b w:val="0"/>
          <w:bCs w:val="0"/>
          <w:i w:val="0"/>
          <w:iCs w:val="0"/>
          <w:caps w:val="0"/>
          <w:color w:val="auto"/>
          <w:spacing w:val="0"/>
          <w:sz w:val="28"/>
          <w:szCs w:val="28"/>
          <w:shd w:val="clear" w:fill="FFFFFF"/>
          <w:lang w:val="en-US"/>
        </w:rPr>
        <w:t>Non-functional Testing -speed,</w:t>
      </w:r>
    </w:p>
    <w:p>
      <w:pPr>
        <w:jc w:val="both"/>
        <w:rPr>
          <w:rFonts w:hint="default" w:ascii="Times New Roman" w:hAnsi="Times New Roman" w:eastAsia="Segoe UI"/>
          <w:b/>
          <w:bCs/>
          <w:i w:val="0"/>
          <w:iCs w:val="0"/>
          <w:caps w:val="0"/>
          <w:color w:val="auto"/>
          <w:spacing w:val="0"/>
          <w:sz w:val="32"/>
          <w:szCs w:val="32"/>
          <w:shd w:val="clear" w:fill="FFFFFF"/>
          <w:lang w:val="en-US"/>
        </w:rPr>
      </w:pPr>
      <w:r>
        <w:rPr>
          <w:rFonts w:hint="default" w:ascii="Times New Roman" w:hAnsi="Times New Roman" w:eastAsia="Segoe UI"/>
          <w:b/>
          <w:bCs/>
          <w:i w:val="0"/>
          <w:iCs w:val="0"/>
          <w:color w:val="auto"/>
          <w:spacing w:val="0"/>
          <w:sz w:val="32"/>
          <w:szCs w:val="32"/>
          <w:shd w:val="clear" w:fill="FFFFFF"/>
          <w:lang w:val="en-US"/>
        </w:rPr>
        <w:t>M</w:t>
      </w:r>
      <w:r>
        <w:rPr>
          <w:rFonts w:hint="default" w:ascii="Times New Roman" w:hAnsi="Times New Roman" w:eastAsia="Segoe UI"/>
          <w:b/>
          <w:bCs/>
          <w:i w:val="0"/>
          <w:iCs w:val="0"/>
          <w:caps w:val="0"/>
          <w:color w:val="auto"/>
          <w:spacing w:val="0"/>
          <w:sz w:val="32"/>
          <w:szCs w:val="32"/>
          <w:shd w:val="clear" w:fill="FFFFFF"/>
          <w:lang w:val="en-US"/>
        </w:rPr>
        <w:t>ethod of testing</w:t>
      </w:r>
    </w:p>
    <w:p>
      <w:pPr>
        <w:jc w:val="both"/>
        <w:rPr>
          <w:rFonts w:hint="default" w:ascii="Times New Roman" w:hAnsi="Times New Roman" w:eastAsia="Segoe UI"/>
          <w:b/>
          <w:bCs/>
          <w:i w:val="0"/>
          <w:iCs w:val="0"/>
          <w:caps w:val="0"/>
          <w:color w:val="3A3A3A"/>
          <w:spacing w:val="0"/>
          <w:sz w:val="32"/>
          <w:szCs w:val="32"/>
          <w:shd w:val="clear" w:fill="FFFFFF"/>
          <w:lang w:val="en-US"/>
        </w:rPr>
      </w:pPr>
      <w:r>
        <w:rPr>
          <w:rFonts w:hint="default" w:ascii="Times New Roman" w:hAnsi="Times New Roman" w:eastAsia="Segoe UI"/>
          <w:b/>
          <w:bCs/>
          <w:i w:val="0"/>
          <w:iCs w:val="0"/>
          <w:caps w:val="0"/>
          <w:color w:val="3A3A3A"/>
          <w:spacing w:val="0"/>
          <w:sz w:val="32"/>
          <w:szCs w:val="32"/>
          <w:shd w:val="clear" w:fill="FFFFFF"/>
          <w:lang w:val="en-US"/>
        </w:rPr>
        <w:drawing>
          <wp:inline distT="0" distB="0" distL="114300" distR="114300">
            <wp:extent cx="5247640" cy="2638425"/>
            <wp:effectExtent l="0" t="0" r="10160" b="9525"/>
            <wp:docPr id="3" name="Picture 3" descr="BW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WG box"/>
                    <pic:cNvPicPr>
                      <a:picLocks noChangeAspect="1"/>
                    </pic:cNvPicPr>
                  </pic:nvPicPr>
                  <pic:blipFill>
                    <a:blip r:embed="rId7"/>
                    <a:stretch>
                      <a:fillRect/>
                    </a:stretch>
                  </pic:blipFill>
                  <pic:spPr>
                    <a:xfrm>
                      <a:off x="0" y="0"/>
                      <a:ext cx="5247640" cy="2638425"/>
                    </a:xfrm>
                    <a:prstGeom prst="rect">
                      <a:avLst/>
                    </a:prstGeom>
                  </pic:spPr>
                </pic:pic>
              </a:graphicData>
            </a:graphic>
          </wp:inline>
        </w:drawing>
      </w:r>
    </w:p>
    <w:p>
      <w:pPr>
        <w:jc w:val="both"/>
        <w:rPr>
          <w:rFonts w:hint="default" w:ascii="Times New Roman" w:hAnsi="Times New Roman" w:eastAsia="Segoe UI"/>
          <w:b w:val="0"/>
          <w:bCs w:val="0"/>
          <w:i w:val="0"/>
          <w:iCs w:val="0"/>
          <w:caps w:val="0"/>
          <w:color w:val="auto"/>
          <w:spacing w:val="0"/>
          <w:sz w:val="32"/>
          <w:szCs w:val="32"/>
          <w:shd w:val="clear" w:fill="FFFFFF"/>
          <w:lang w:val="en-US"/>
        </w:rPr>
      </w:pPr>
      <w:r>
        <w:rPr>
          <w:rFonts w:hint="default" w:ascii="Times New Roman" w:hAnsi="Times New Roman" w:eastAsia="Segoe UI"/>
          <w:b/>
          <w:bCs/>
          <w:i w:val="0"/>
          <w:iCs w:val="0"/>
          <w:caps w:val="0"/>
          <w:color w:val="auto"/>
          <w:spacing w:val="0"/>
          <w:sz w:val="32"/>
          <w:szCs w:val="32"/>
          <w:shd w:val="clear" w:fill="FFFFFF"/>
          <w:lang w:val="en-US"/>
        </w:rPr>
        <w:t>White Box Testing</w:t>
      </w:r>
      <w:r>
        <w:rPr>
          <w:rFonts w:hint="default" w:ascii="Times New Roman" w:hAnsi="Times New Roman" w:eastAsia="Segoe UI"/>
          <w:b w:val="0"/>
          <w:bCs w:val="0"/>
          <w:i w:val="0"/>
          <w:iCs w:val="0"/>
          <w:caps w:val="0"/>
          <w:color w:val="3A3A3A"/>
          <w:spacing w:val="0"/>
          <w:sz w:val="32"/>
          <w:szCs w:val="32"/>
          <w:shd w:val="clear" w:fill="FFFFFF"/>
          <w:lang w:val="en-US"/>
        </w:rPr>
        <w:t xml:space="preserve"> - i</w:t>
      </w:r>
      <w:r>
        <w:rPr>
          <w:rFonts w:hint="default" w:ascii="Times New Roman" w:hAnsi="Times New Roman" w:eastAsia="Segoe UI"/>
          <w:b w:val="0"/>
          <w:bCs w:val="0"/>
          <w:i w:val="0"/>
          <w:iCs w:val="0"/>
          <w:caps w:val="0"/>
          <w:color w:val="auto"/>
          <w:spacing w:val="0"/>
          <w:sz w:val="32"/>
          <w:szCs w:val="32"/>
          <w:shd w:val="clear" w:fill="FFFFFF"/>
          <w:lang w:val="en-US"/>
        </w:rPr>
        <w:t xml:space="preserve">nternal behaviour (internal storage &amp; logic &amp; Internal Programming Code) </w:t>
      </w:r>
    </w:p>
    <w:p>
      <w:pPr>
        <w:jc w:val="both"/>
        <w:rPr>
          <w:rFonts w:hint="default" w:ascii="Times New Roman" w:hAnsi="Times New Roman" w:eastAsia="Segoe UI"/>
          <w:b w:val="0"/>
          <w:bCs w:val="0"/>
          <w:i w:val="0"/>
          <w:iCs w:val="0"/>
          <w:caps w:val="0"/>
          <w:color w:val="auto"/>
          <w:spacing w:val="0"/>
          <w:sz w:val="32"/>
          <w:szCs w:val="32"/>
          <w:shd w:val="clear" w:fill="FFFFFF"/>
          <w:lang w:val="en-US"/>
        </w:rPr>
      </w:pPr>
      <w:r>
        <w:rPr>
          <w:rFonts w:hint="default" w:ascii="Times New Roman" w:hAnsi="Times New Roman" w:eastAsia="Segoe UI"/>
          <w:b/>
          <w:bCs/>
          <w:i w:val="0"/>
          <w:iCs w:val="0"/>
          <w:caps w:val="0"/>
          <w:color w:val="auto"/>
          <w:spacing w:val="0"/>
          <w:sz w:val="32"/>
          <w:szCs w:val="32"/>
          <w:shd w:val="clear" w:fill="FFFFFF"/>
          <w:lang w:val="en-US"/>
        </w:rPr>
        <w:t>Black Box Testing</w:t>
      </w:r>
      <w:r>
        <w:rPr>
          <w:rFonts w:hint="default" w:ascii="Times New Roman" w:hAnsi="Times New Roman" w:eastAsia="Segoe UI"/>
          <w:b w:val="0"/>
          <w:bCs w:val="0"/>
          <w:i w:val="0"/>
          <w:iCs w:val="0"/>
          <w:caps w:val="0"/>
          <w:color w:val="auto"/>
          <w:spacing w:val="0"/>
          <w:sz w:val="32"/>
          <w:szCs w:val="32"/>
          <w:shd w:val="clear" w:fill="FFFFFF"/>
          <w:lang w:val="en-US"/>
        </w:rPr>
        <w:t>- Checking the external behaviour of software</w:t>
      </w:r>
    </w:p>
    <w:p>
      <w:pPr>
        <w:jc w:val="both"/>
        <w:rPr>
          <w:rFonts w:hint="default" w:ascii="Times New Roman" w:hAnsi="Times New Roman" w:eastAsia="Segoe UI"/>
          <w:b w:val="0"/>
          <w:bCs w:val="0"/>
          <w:i w:val="0"/>
          <w:iCs w:val="0"/>
          <w:caps w:val="0"/>
          <w:color w:val="auto"/>
          <w:spacing w:val="0"/>
          <w:sz w:val="32"/>
          <w:szCs w:val="32"/>
          <w:shd w:val="clear" w:fill="FFFFFF"/>
          <w:lang w:val="en-US"/>
        </w:rPr>
      </w:pPr>
      <w:r>
        <w:rPr>
          <w:rFonts w:hint="default" w:ascii="Times New Roman" w:hAnsi="Times New Roman" w:eastAsia="Segoe UI"/>
          <w:b/>
          <w:bCs/>
          <w:i w:val="0"/>
          <w:iCs w:val="0"/>
          <w:caps w:val="0"/>
          <w:color w:val="auto"/>
          <w:spacing w:val="0"/>
          <w:sz w:val="32"/>
          <w:szCs w:val="32"/>
          <w:shd w:val="clear" w:fill="FFFFFF"/>
          <w:lang w:val="en-US"/>
        </w:rPr>
        <w:t>Grey Box Testing</w:t>
      </w:r>
      <w:r>
        <w:rPr>
          <w:rFonts w:hint="default" w:ascii="Times New Roman" w:hAnsi="Times New Roman" w:eastAsia="Segoe UI"/>
          <w:b w:val="0"/>
          <w:bCs w:val="0"/>
          <w:i w:val="0"/>
          <w:iCs w:val="0"/>
          <w:caps w:val="0"/>
          <w:color w:val="auto"/>
          <w:spacing w:val="0"/>
          <w:sz w:val="32"/>
          <w:szCs w:val="32"/>
          <w:shd w:val="clear" w:fill="FFFFFF"/>
          <w:lang w:val="en-US"/>
        </w:rPr>
        <w:t xml:space="preserve"> - combination of both</w:t>
      </w:r>
    </w:p>
    <w:p>
      <w:pPr>
        <w:ind w:firstLine="2241" w:firstLineChars="700"/>
        <w:jc w:val="both"/>
        <w:rPr>
          <w:rFonts w:hint="default" w:ascii="Times New Roman" w:hAnsi="Times New Roman" w:eastAsia="Segoe UI"/>
          <w:b/>
          <w:bCs/>
          <w:i w:val="0"/>
          <w:iCs w:val="0"/>
          <w:color w:val="auto"/>
          <w:spacing w:val="0"/>
          <w:sz w:val="32"/>
          <w:szCs w:val="32"/>
          <w:shd w:val="clear" w:fill="FFFFFF"/>
          <w:lang w:val="en-US"/>
        </w:rPr>
      </w:pPr>
    </w:p>
    <w:p>
      <w:pPr>
        <w:ind w:firstLine="2241" w:firstLineChars="700"/>
        <w:jc w:val="both"/>
        <w:rPr>
          <w:rFonts w:hint="default" w:ascii="Times New Roman" w:hAnsi="Times New Roman" w:eastAsia="Segoe UI"/>
          <w:b/>
          <w:bCs/>
          <w:i w:val="0"/>
          <w:iCs w:val="0"/>
          <w:color w:val="auto"/>
          <w:spacing w:val="0"/>
          <w:sz w:val="32"/>
          <w:szCs w:val="32"/>
          <w:shd w:val="clear" w:fill="FFFFFF"/>
          <w:lang w:val="en-US"/>
        </w:rPr>
      </w:pPr>
      <w:r>
        <w:rPr>
          <w:rFonts w:hint="default" w:ascii="Times New Roman" w:hAnsi="Times New Roman" w:eastAsia="Segoe UI"/>
          <w:b/>
          <w:bCs/>
          <w:i w:val="0"/>
          <w:iCs w:val="0"/>
          <w:color w:val="auto"/>
          <w:spacing w:val="0"/>
          <w:sz w:val="32"/>
          <w:szCs w:val="32"/>
          <w:shd w:val="clear" w:fill="FFFFFF"/>
          <w:lang w:val="en-US"/>
        </w:rPr>
        <w:t>LEVELS OF TESTING(CISA)</w:t>
      </w:r>
    </w:p>
    <w:p>
      <w:pPr>
        <w:jc w:val="both"/>
        <w:rPr>
          <w:rFonts w:hint="default" w:ascii="Times New Roman" w:hAnsi="Times New Roman" w:eastAsia="Segoe UI"/>
          <w:b/>
          <w:bCs/>
          <w:i w:val="0"/>
          <w:iCs w:val="0"/>
          <w:color w:val="auto"/>
          <w:spacing w:val="0"/>
          <w:sz w:val="32"/>
          <w:szCs w:val="32"/>
          <w:shd w:val="clear" w:fill="FFFFFF"/>
          <w:lang w:val="en-US"/>
        </w:rPr>
      </w:pPr>
    </w:p>
    <w:p>
      <w:pPr>
        <w:jc w:val="both"/>
        <w:rPr>
          <w:rFonts w:hint="default" w:ascii="Times New Roman" w:hAnsi="Times New Roman" w:eastAsia="Segoe UI"/>
          <w:b w:val="0"/>
          <w:bCs w:val="0"/>
          <w:i w:val="0"/>
          <w:iCs w:val="0"/>
          <w:caps w:val="0"/>
          <w:color w:val="auto"/>
          <w:spacing w:val="0"/>
          <w:sz w:val="32"/>
          <w:szCs w:val="32"/>
          <w:shd w:val="clear" w:fill="FFFFFF"/>
          <w:lang w:val="en-US"/>
        </w:rPr>
      </w:pPr>
      <w:r>
        <w:rPr>
          <w:rFonts w:hint="default" w:ascii="Times New Roman" w:hAnsi="Times New Roman" w:eastAsia="Segoe UI"/>
          <w:b/>
          <w:bCs/>
          <w:i w:val="0"/>
          <w:iCs w:val="0"/>
          <w:color w:val="auto"/>
          <w:spacing w:val="0"/>
          <w:sz w:val="32"/>
          <w:szCs w:val="32"/>
          <w:shd w:val="clear" w:fill="FFFFFF"/>
          <w:lang w:val="en-US"/>
        </w:rPr>
        <w:t>COMPONENT TESTING</w:t>
      </w:r>
      <w:r>
        <w:rPr>
          <w:rFonts w:hint="default" w:ascii="Times New Roman" w:hAnsi="Times New Roman" w:eastAsia="Segoe UI"/>
          <w:b w:val="0"/>
          <w:bCs w:val="0"/>
          <w:i w:val="0"/>
          <w:iCs w:val="0"/>
          <w:caps w:val="0"/>
          <w:color w:val="3A3A3A"/>
          <w:spacing w:val="0"/>
          <w:sz w:val="32"/>
          <w:szCs w:val="32"/>
          <w:shd w:val="clear" w:fill="FFFFFF"/>
          <w:lang w:val="en-US"/>
        </w:rPr>
        <w:t>-</w:t>
      </w:r>
      <w:r>
        <w:rPr>
          <w:rFonts w:hint="default" w:ascii="Times New Roman" w:hAnsi="Times New Roman" w:eastAsia="Segoe UI"/>
          <w:b w:val="0"/>
          <w:bCs w:val="0"/>
          <w:i w:val="0"/>
          <w:iCs w:val="0"/>
          <w:caps w:val="0"/>
          <w:color w:val="auto"/>
          <w:spacing w:val="0"/>
          <w:sz w:val="32"/>
          <w:szCs w:val="32"/>
          <w:shd w:val="clear" w:fill="FFFFFF"/>
          <w:lang w:val="en-US"/>
        </w:rPr>
        <w:t xml:space="preserve"> individual component </w:t>
      </w:r>
    </w:p>
    <w:p>
      <w:pPr>
        <w:jc w:val="both"/>
        <w:rPr>
          <w:rFonts w:hint="default" w:ascii="Times New Roman" w:hAnsi="Times New Roman" w:eastAsia="Segoe UI"/>
          <w:b w:val="0"/>
          <w:bCs w:val="0"/>
          <w:i w:val="0"/>
          <w:iCs w:val="0"/>
          <w:caps w:val="0"/>
          <w:color w:val="auto"/>
          <w:spacing w:val="0"/>
          <w:sz w:val="32"/>
          <w:szCs w:val="32"/>
          <w:shd w:val="clear" w:fill="FFFFFF"/>
          <w:lang w:val="en-US"/>
        </w:rPr>
      </w:pPr>
      <w:r>
        <w:rPr>
          <w:rFonts w:hint="default" w:ascii="Times New Roman" w:hAnsi="Times New Roman" w:eastAsia="Segoe UI"/>
          <w:b/>
          <w:bCs/>
          <w:i w:val="0"/>
          <w:iCs w:val="0"/>
          <w:color w:val="auto"/>
          <w:spacing w:val="0"/>
          <w:sz w:val="32"/>
          <w:szCs w:val="32"/>
          <w:shd w:val="clear" w:fill="FFFFFF"/>
          <w:lang w:val="en-US"/>
        </w:rPr>
        <w:t>INTEGERATION TESTING</w:t>
      </w:r>
      <w:r>
        <w:rPr>
          <w:rFonts w:hint="default" w:ascii="Times New Roman" w:hAnsi="Times New Roman" w:eastAsia="Segoe UI"/>
          <w:b w:val="0"/>
          <w:bCs w:val="0"/>
          <w:i w:val="0"/>
          <w:iCs w:val="0"/>
          <w:caps w:val="0"/>
          <w:color w:val="auto"/>
          <w:spacing w:val="0"/>
          <w:sz w:val="32"/>
          <w:szCs w:val="32"/>
          <w:shd w:val="clear" w:fill="FFFFFF"/>
          <w:lang w:val="en-US"/>
        </w:rPr>
        <w:t xml:space="preserve"> connection b/w 2 modules.eg.ATM connection between all the component </w:t>
      </w:r>
    </w:p>
    <w:p>
      <w:pPr>
        <w:ind w:firstLine="1281" w:firstLineChars="400"/>
        <w:jc w:val="both"/>
        <w:rPr>
          <w:rFonts w:hint="default" w:ascii="Times New Roman" w:hAnsi="Times New Roman" w:eastAsia="Segoe UI"/>
          <w:b w:val="0"/>
          <w:bCs w:val="0"/>
          <w:i w:val="0"/>
          <w:iCs w:val="0"/>
          <w:caps w:val="0"/>
          <w:color w:val="auto"/>
          <w:spacing w:val="0"/>
          <w:sz w:val="32"/>
          <w:szCs w:val="32"/>
          <w:shd w:val="clear" w:fill="FFFFFF"/>
          <w:lang w:val="en-US"/>
        </w:rPr>
      </w:pPr>
      <w:r>
        <w:rPr>
          <w:rFonts w:hint="default" w:ascii="Times New Roman" w:hAnsi="Times New Roman" w:eastAsia="Segoe UI"/>
          <w:b/>
          <w:bCs/>
          <w:i w:val="0"/>
          <w:iCs w:val="0"/>
          <w:caps w:val="0"/>
          <w:color w:val="auto"/>
          <w:spacing w:val="0"/>
          <w:sz w:val="32"/>
          <w:szCs w:val="32"/>
          <w:shd w:val="clear" w:fill="FFFFFF"/>
          <w:lang w:val="en-US"/>
        </w:rPr>
        <w:t xml:space="preserve">top down approach eg-main page to cart module </w:t>
      </w:r>
      <w:r>
        <w:rPr>
          <w:rFonts w:hint="default" w:ascii="Times New Roman" w:hAnsi="Times New Roman" w:eastAsia="Segoe UI"/>
          <w:b w:val="0"/>
          <w:bCs w:val="0"/>
          <w:i w:val="0"/>
          <w:iCs w:val="0"/>
          <w:caps w:val="0"/>
          <w:color w:val="auto"/>
          <w:spacing w:val="0"/>
          <w:sz w:val="32"/>
          <w:szCs w:val="32"/>
          <w:shd w:val="clear" w:fill="FFFFFF"/>
          <w:lang w:val="en-US"/>
        </w:rPr>
        <w:t xml:space="preserve">driver is the first module and stub is last module and it also called dummy module and </w:t>
      </w:r>
      <w:r>
        <w:rPr>
          <w:rFonts w:hint="default" w:ascii="Times New Roman" w:hAnsi="Times New Roman" w:eastAsia="Segoe UI"/>
          <w:b/>
          <w:bCs/>
          <w:i w:val="0"/>
          <w:iCs w:val="0"/>
          <w:caps w:val="0"/>
          <w:color w:val="auto"/>
          <w:spacing w:val="0"/>
          <w:sz w:val="32"/>
          <w:szCs w:val="32"/>
          <w:shd w:val="clear" w:fill="FFFFFF"/>
          <w:lang w:val="en-US"/>
        </w:rPr>
        <w:t>bottom up approaches</w:t>
      </w:r>
      <w:r>
        <w:rPr>
          <w:rFonts w:hint="default" w:ascii="Times New Roman" w:hAnsi="Times New Roman" w:eastAsia="Segoe UI"/>
          <w:b w:val="0"/>
          <w:bCs w:val="0"/>
          <w:i w:val="0"/>
          <w:iCs w:val="0"/>
          <w:caps w:val="0"/>
          <w:color w:val="auto"/>
          <w:spacing w:val="0"/>
          <w:sz w:val="32"/>
          <w:szCs w:val="32"/>
          <w:shd w:val="clear" w:fill="FFFFFF"/>
          <w:lang w:val="en-US"/>
        </w:rPr>
        <w:t xml:space="preserve"> cart item to main page  </w:t>
      </w:r>
    </w:p>
    <w:p>
      <w:pPr>
        <w:jc w:val="both"/>
        <w:rPr>
          <w:rFonts w:hint="default" w:ascii="Times New Roman" w:hAnsi="Times New Roman" w:eastAsia="Segoe UI"/>
          <w:b w:val="0"/>
          <w:bCs w:val="0"/>
          <w:i w:val="0"/>
          <w:iCs w:val="0"/>
          <w:caps w:val="0"/>
          <w:color w:val="auto"/>
          <w:spacing w:val="0"/>
          <w:sz w:val="32"/>
          <w:szCs w:val="32"/>
          <w:shd w:val="clear" w:fill="FFFFFF"/>
          <w:lang w:val="en-US"/>
        </w:rPr>
      </w:pPr>
      <w:r>
        <w:rPr>
          <w:rFonts w:hint="default" w:ascii="Times New Roman" w:hAnsi="Times New Roman" w:eastAsia="Segoe UI"/>
          <w:b/>
          <w:bCs/>
          <w:i w:val="0"/>
          <w:iCs w:val="0"/>
          <w:color w:val="auto"/>
          <w:spacing w:val="0"/>
          <w:sz w:val="32"/>
          <w:szCs w:val="32"/>
          <w:shd w:val="clear" w:fill="FFFFFF"/>
          <w:lang w:val="en-US"/>
        </w:rPr>
        <w:t>SYSTEM TESING</w:t>
      </w:r>
      <w:r>
        <w:rPr>
          <w:rFonts w:hint="default" w:ascii="Times New Roman" w:hAnsi="Times New Roman" w:eastAsia="Segoe UI"/>
          <w:b w:val="0"/>
          <w:bCs w:val="0"/>
          <w:i w:val="0"/>
          <w:iCs w:val="0"/>
          <w:caps w:val="0"/>
          <w:color w:val="auto"/>
          <w:spacing w:val="0"/>
          <w:sz w:val="32"/>
          <w:szCs w:val="32"/>
          <w:shd w:val="clear" w:fill="FFFFFF"/>
          <w:lang w:val="en-US"/>
        </w:rPr>
        <w:t xml:space="preserve"> -checking the whole product. </w:t>
      </w:r>
      <w:r>
        <w:rPr>
          <w:rFonts w:hint="default" w:ascii="Times New Roman" w:hAnsi="Times New Roman" w:eastAsia="Segoe UI"/>
          <w:b w:val="0"/>
          <w:bCs w:val="0"/>
          <w:i w:val="0"/>
          <w:iCs w:val="0"/>
          <w:color w:val="auto"/>
          <w:spacing w:val="0"/>
          <w:sz w:val="32"/>
          <w:szCs w:val="32"/>
          <w:shd w:val="clear" w:fill="FFFFFF"/>
          <w:lang w:val="en-US"/>
        </w:rPr>
        <w:t>C</w:t>
      </w:r>
      <w:r>
        <w:rPr>
          <w:rFonts w:hint="default" w:ascii="Times New Roman" w:hAnsi="Times New Roman" w:eastAsia="Segoe UI"/>
          <w:b w:val="0"/>
          <w:bCs w:val="0"/>
          <w:i w:val="0"/>
          <w:iCs w:val="0"/>
          <w:caps w:val="0"/>
          <w:color w:val="auto"/>
          <w:spacing w:val="0"/>
          <w:sz w:val="32"/>
          <w:szCs w:val="32"/>
          <w:shd w:val="clear" w:fill="FFFFFF"/>
          <w:lang w:val="en-US"/>
        </w:rPr>
        <w:t xml:space="preserve">omplete checking black box, white box, automation check all type of testing it will stop at if 90% of customer requirement </w:t>
      </w:r>
    </w:p>
    <w:p>
      <w:pPr>
        <w:jc w:val="both"/>
        <w:rPr>
          <w:rFonts w:hint="default" w:ascii="Times New Roman" w:hAnsi="Times New Roman" w:eastAsia="Segoe UI"/>
          <w:b w:val="0"/>
          <w:bCs w:val="0"/>
          <w:i w:val="0"/>
          <w:iCs w:val="0"/>
          <w:caps w:val="0"/>
          <w:color w:val="auto"/>
          <w:spacing w:val="0"/>
          <w:sz w:val="32"/>
          <w:szCs w:val="32"/>
          <w:shd w:val="clear" w:fill="FFFFFF"/>
          <w:lang w:val="en-US"/>
        </w:rPr>
      </w:pPr>
      <w:r>
        <w:rPr>
          <w:rFonts w:hint="default" w:ascii="Times New Roman" w:hAnsi="Times New Roman" w:eastAsia="Segoe UI"/>
          <w:b w:val="0"/>
          <w:bCs w:val="0"/>
          <w:i w:val="0"/>
          <w:iCs w:val="0"/>
          <w:color w:val="auto"/>
          <w:spacing w:val="0"/>
          <w:sz w:val="32"/>
          <w:szCs w:val="32"/>
          <w:shd w:val="clear" w:fill="FFFFFF"/>
          <w:lang w:val="en-US"/>
        </w:rPr>
        <w:t>I</w:t>
      </w:r>
      <w:r>
        <w:rPr>
          <w:rFonts w:hint="default" w:ascii="Times New Roman" w:hAnsi="Times New Roman" w:eastAsia="Segoe UI"/>
          <w:b w:val="0"/>
          <w:bCs w:val="0"/>
          <w:i w:val="0"/>
          <w:iCs w:val="0"/>
          <w:caps w:val="0"/>
          <w:color w:val="auto"/>
          <w:spacing w:val="0"/>
          <w:sz w:val="32"/>
          <w:szCs w:val="32"/>
          <w:shd w:val="clear" w:fill="FFFFFF"/>
          <w:lang w:val="en-US"/>
        </w:rPr>
        <w:t>n this there are so many types of testing called positive testing, negative testing,gorilla testing etc</w:t>
      </w:r>
    </w:p>
    <w:p>
      <w:pPr>
        <w:jc w:val="both"/>
        <w:rPr>
          <w:rFonts w:hint="default" w:ascii="Times New Roman" w:hAnsi="Times New Roman" w:eastAsia="Segoe UI"/>
          <w:b/>
          <w:bCs/>
          <w:i w:val="0"/>
          <w:iCs w:val="0"/>
          <w:caps w:val="0"/>
          <w:color w:val="auto"/>
          <w:spacing w:val="0"/>
          <w:sz w:val="32"/>
          <w:szCs w:val="32"/>
          <w:shd w:val="clear" w:fill="FFFFFF"/>
          <w:lang w:val="en-US"/>
        </w:rPr>
      </w:pPr>
      <w:r>
        <w:rPr>
          <w:rFonts w:hint="default" w:ascii="Times New Roman" w:hAnsi="Times New Roman" w:eastAsia="Segoe UI"/>
          <w:b/>
          <w:bCs/>
          <w:i w:val="0"/>
          <w:iCs w:val="0"/>
          <w:color w:val="auto"/>
          <w:spacing w:val="0"/>
          <w:sz w:val="32"/>
          <w:szCs w:val="32"/>
          <w:shd w:val="clear" w:fill="FFFFFF"/>
          <w:lang w:val="en-US"/>
        </w:rPr>
        <w:t>ACCEPTANCE TESTING</w:t>
      </w:r>
    </w:p>
    <w:p>
      <w:pPr>
        <w:jc w:val="both"/>
        <w:rPr>
          <w:rFonts w:hint="default" w:ascii="Times New Roman" w:hAnsi="Times New Roman" w:eastAsia="Segoe UI"/>
          <w:b w:val="0"/>
          <w:bCs w:val="0"/>
          <w:i w:val="0"/>
          <w:iCs w:val="0"/>
          <w:caps w:val="0"/>
          <w:color w:val="auto"/>
          <w:spacing w:val="0"/>
          <w:sz w:val="32"/>
          <w:szCs w:val="32"/>
          <w:shd w:val="clear" w:fill="FFFFFF"/>
          <w:lang w:val="en-US"/>
        </w:rPr>
      </w:pPr>
      <w:r>
        <w:rPr>
          <w:rFonts w:hint="default" w:ascii="Times New Roman" w:hAnsi="Times New Roman" w:eastAsia="Segoe UI"/>
          <w:b w:val="0"/>
          <w:bCs w:val="0"/>
          <w:i w:val="0"/>
          <w:iCs w:val="0"/>
          <w:caps w:val="0"/>
          <w:color w:val="auto"/>
          <w:spacing w:val="0"/>
          <w:sz w:val="32"/>
          <w:szCs w:val="32"/>
          <w:shd w:val="clear" w:fill="FFFFFF"/>
          <w:lang w:val="en-US"/>
        </w:rPr>
        <w:t>alpha - testing at developer side</w:t>
      </w:r>
    </w:p>
    <w:p>
      <w:pPr>
        <w:jc w:val="both"/>
        <w:rPr>
          <w:rFonts w:hint="default" w:ascii="Times New Roman" w:hAnsi="Times New Roman" w:eastAsia="Segoe UI"/>
          <w:b w:val="0"/>
          <w:bCs w:val="0"/>
          <w:i w:val="0"/>
          <w:iCs w:val="0"/>
          <w:caps w:val="0"/>
          <w:color w:val="auto"/>
          <w:spacing w:val="0"/>
          <w:sz w:val="32"/>
          <w:szCs w:val="32"/>
          <w:shd w:val="clear" w:fill="FFFFFF"/>
          <w:lang w:val="en-US"/>
        </w:rPr>
      </w:pPr>
      <w:r>
        <w:rPr>
          <w:rFonts w:hint="default" w:ascii="Times New Roman" w:hAnsi="Times New Roman" w:eastAsia="Segoe UI"/>
          <w:b w:val="0"/>
          <w:bCs w:val="0"/>
          <w:i w:val="0"/>
          <w:iCs w:val="0"/>
          <w:caps w:val="0"/>
          <w:color w:val="auto"/>
          <w:spacing w:val="0"/>
          <w:sz w:val="32"/>
          <w:szCs w:val="32"/>
          <w:shd w:val="clear" w:fill="FFFFFF"/>
          <w:lang w:val="en-US"/>
        </w:rPr>
        <w:t xml:space="preserve">beta - testing at customer side </w:t>
      </w:r>
    </w:p>
    <w:p>
      <w:pPr>
        <w:jc w:val="both"/>
      </w:pPr>
    </w:p>
    <w:p>
      <w:pPr>
        <w:jc w:val="left"/>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(27/06/23)                   BUG LIFE CYCLE?</w:t>
      </w:r>
    </w:p>
    <w:p>
      <w:pPr>
        <w:jc w:val="both"/>
        <w:rPr>
          <w:rFonts w:hint="default" w:ascii="Times New Roman" w:hAnsi="Times New Roman" w:eastAsia="sans-serif" w:cs="Times New Roman"/>
          <w:i w:val="0"/>
          <w:iCs w:val="0"/>
          <w:caps w:val="0"/>
          <w:color w:val="222222"/>
          <w:spacing w:val="0"/>
          <w:sz w:val="28"/>
          <w:szCs w:val="28"/>
          <w:shd w:val="clear" w:fill="FFFFFF"/>
        </w:rPr>
      </w:pPr>
      <w:r>
        <w:rPr>
          <w:rFonts w:hint="default" w:ascii="Times New Roman" w:hAnsi="Times New Roman" w:eastAsia="sans-serif" w:cs="Times New Roman"/>
          <w:i w:val="0"/>
          <w:iCs w:val="0"/>
          <w:caps w:val="0"/>
          <w:color w:val="222222"/>
          <w:spacing w:val="0"/>
          <w:sz w:val="28"/>
          <w:szCs w:val="28"/>
          <w:shd w:val="clear" w:fill="FFFFFF"/>
        </w:rPr>
        <w:t xml:space="preserve">Bug Life Cycle in software testing is the specific set of states that defect or bug goes through in its entire life. The purpose of Defect life cycle is to easily coordinate and communicate current status of defect which changes to various </w:t>
      </w:r>
      <w:r>
        <w:rPr>
          <w:rFonts w:hint="default" w:ascii="Times New Roman" w:hAnsi="Times New Roman" w:eastAsia="sans-serif" w:cs="Times New Roman"/>
          <w:i w:val="0"/>
          <w:iCs w:val="0"/>
          <w:caps w:val="0"/>
          <w:color w:val="222222"/>
          <w:spacing w:val="0"/>
          <w:sz w:val="28"/>
          <w:szCs w:val="28"/>
          <w:shd w:val="clear" w:fill="FFFFFF"/>
          <w:lang w:val="en-US"/>
        </w:rPr>
        <w:t>assigners</w:t>
      </w:r>
      <w:r>
        <w:rPr>
          <w:rFonts w:hint="default" w:ascii="Times New Roman" w:hAnsi="Times New Roman" w:eastAsia="sans-serif" w:cs="Times New Roman"/>
          <w:i w:val="0"/>
          <w:iCs w:val="0"/>
          <w:caps w:val="0"/>
          <w:color w:val="222222"/>
          <w:spacing w:val="0"/>
          <w:sz w:val="28"/>
          <w:szCs w:val="28"/>
          <w:shd w:val="clear" w:fill="FFFFFF"/>
        </w:rPr>
        <w:t xml:space="preserve"> and make the defect fixing process systematic and efficient.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600" w:lineRule="atLeast"/>
        <w:ind w:left="0" w:right="0" w:firstLine="0"/>
        <w:rPr>
          <w:rFonts w:hint="default" w:ascii="Times New Roman" w:hAnsi="Times New Roman" w:eastAsia="sans-serif" w:cs="Times New Roman"/>
          <w:b/>
          <w:bCs/>
          <w:i w:val="0"/>
          <w:iCs w:val="0"/>
          <w:color w:val="222222"/>
          <w:spacing w:val="0"/>
          <w:sz w:val="32"/>
          <w:szCs w:val="32"/>
          <w:shd w:val="clear" w:fill="FFFFFF"/>
        </w:rPr>
      </w:pPr>
      <w:r>
        <w:rPr>
          <w:rFonts w:hint="default" w:ascii="Times New Roman" w:hAnsi="Times New Roman" w:eastAsia="sans-serif" w:cs="Times New Roman"/>
          <w:b/>
          <w:bCs/>
          <w:i w:val="0"/>
          <w:iCs w:val="0"/>
          <w:color w:val="222222"/>
          <w:spacing w:val="0"/>
          <w:sz w:val="32"/>
          <w:szCs w:val="32"/>
          <w:shd w:val="clear" w:fill="FFFFFF"/>
        </w:rPr>
        <w:t>DEFECT STATES WORKFLOW</w:t>
      </w:r>
    </w:p>
    <w:p>
      <w:pPr>
        <w:keepNext w:val="0"/>
        <w:keepLines w:val="0"/>
        <w:widowControl/>
        <w:numPr>
          <w:ilvl w:val="0"/>
          <w:numId w:val="12"/>
        </w:numPr>
        <w:suppressLineNumbers w:val="0"/>
        <w:tabs>
          <w:tab w:val="clear" w:pos="420"/>
        </w:tabs>
        <w:spacing w:before="0" w:beforeAutospacing="1" w:after="0" w:afterAutospacing="1"/>
        <w:ind w:left="420" w:leftChars="0" w:hanging="420" w:firstLineChars="0"/>
        <w:rPr>
          <w:rFonts w:hint="default" w:ascii="Times New Roman" w:hAnsi="Times New Roman" w:eastAsia="sans-serif" w:cs="Times New Roman"/>
          <w:i w:val="0"/>
          <w:iCs w:val="0"/>
          <w:caps w:val="0"/>
          <w:color w:val="222222"/>
          <w:spacing w:val="0"/>
          <w:sz w:val="28"/>
          <w:szCs w:val="28"/>
          <w:shd w:val="clear" w:fill="FFFFFF"/>
        </w:rPr>
      </w:pPr>
      <w:r>
        <w:rPr>
          <w:rStyle w:val="92"/>
          <w:rFonts w:hint="default" w:ascii="Times New Roman" w:hAnsi="Times New Roman" w:eastAsia="sans-serif" w:cs="Times New Roman"/>
          <w:b/>
          <w:bCs/>
          <w:i w:val="0"/>
          <w:iCs w:val="0"/>
          <w:caps w:val="0"/>
          <w:color w:val="222222"/>
          <w:spacing w:val="0"/>
          <w:sz w:val="28"/>
          <w:szCs w:val="28"/>
          <w:shd w:val="clear" w:fill="FFFFFF"/>
        </w:rPr>
        <w:t>New:</w:t>
      </w:r>
      <w:r>
        <w:rPr>
          <w:rFonts w:hint="default" w:ascii="Times New Roman" w:hAnsi="Times New Roman" w:eastAsia="sans-serif" w:cs="Times New Roman"/>
          <w:i w:val="0"/>
          <w:iCs w:val="0"/>
          <w:caps w:val="0"/>
          <w:color w:val="222222"/>
          <w:spacing w:val="0"/>
          <w:sz w:val="28"/>
          <w:szCs w:val="28"/>
          <w:shd w:val="clear" w:fill="FFFFFF"/>
        </w:rPr>
        <w:t> When a new defect is logged and posted for the first time. It is assigned a status as NEW.</w:t>
      </w:r>
    </w:p>
    <w:p>
      <w:pPr>
        <w:keepNext w:val="0"/>
        <w:keepLines w:val="0"/>
        <w:widowControl/>
        <w:numPr>
          <w:ilvl w:val="0"/>
          <w:numId w:val="12"/>
        </w:numPr>
        <w:suppressLineNumbers w:val="0"/>
        <w:tabs>
          <w:tab w:val="clear" w:pos="420"/>
        </w:tabs>
        <w:spacing w:before="0" w:beforeAutospacing="1" w:after="0" w:afterAutospacing="1"/>
        <w:ind w:left="420" w:leftChars="0" w:hanging="420" w:firstLineChars="0"/>
        <w:rPr>
          <w:rFonts w:hint="default" w:ascii="Times New Roman" w:hAnsi="Times New Roman" w:cs="Times New Roman"/>
          <w:sz w:val="28"/>
          <w:szCs w:val="28"/>
        </w:rPr>
      </w:pPr>
      <w:r>
        <w:rPr>
          <w:rStyle w:val="92"/>
          <w:rFonts w:hint="default" w:ascii="Times New Roman" w:hAnsi="Times New Roman" w:eastAsia="sans-serif" w:cs="Times New Roman"/>
          <w:b/>
          <w:bCs/>
          <w:i w:val="0"/>
          <w:iCs w:val="0"/>
          <w:caps w:val="0"/>
          <w:color w:val="222222"/>
          <w:spacing w:val="0"/>
          <w:sz w:val="28"/>
          <w:szCs w:val="28"/>
          <w:shd w:val="clear" w:fill="FFFFFF"/>
        </w:rPr>
        <w:t>Assigned:</w:t>
      </w:r>
      <w:r>
        <w:rPr>
          <w:rFonts w:hint="default" w:ascii="Times New Roman" w:hAnsi="Times New Roman" w:eastAsia="sans-serif" w:cs="Times New Roman"/>
          <w:i w:val="0"/>
          <w:iCs w:val="0"/>
          <w:caps w:val="0"/>
          <w:color w:val="222222"/>
          <w:spacing w:val="0"/>
          <w:sz w:val="28"/>
          <w:szCs w:val="28"/>
          <w:shd w:val="clear" w:fill="FFFFFF"/>
        </w:rPr>
        <w:t> Once the bug is posted by the tester, the lead of the tester approves the bug and assigns the bug to the developer team</w:t>
      </w:r>
    </w:p>
    <w:p>
      <w:pPr>
        <w:keepNext w:val="0"/>
        <w:keepLines w:val="0"/>
        <w:widowControl/>
        <w:numPr>
          <w:ilvl w:val="0"/>
          <w:numId w:val="12"/>
        </w:numPr>
        <w:suppressLineNumbers w:val="0"/>
        <w:tabs>
          <w:tab w:val="clear" w:pos="420"/>
        </w:tabs>
        <w:spacing w:before="0" w:beforeAutospacing="1" w:after="0" w:afterAutospacing="1"/>
        <w:ind w:left="420" w:leftChars="0" w:hanging="420" w:firstLineChars="0"/>
        <w:rPr>
          <w:rFonts w:hint="default" w:ascii="Times New Roman" w:hAnsi="Times New Roman" w:eastAsia="sans-serif" w:cs="Times New Roman"/>
          <w:i w:val="0"/>
          <w:iCs w:val="0"/>
          <w:caps w:val="0"/>
          <w:color w:val="222222"/>
          <w:spacing w:val="0"/>
          <w:sz w:val="28"/>
          <w:szCs w:val="28"/>
          <w:shd w:val="clear" w:fill="FFFFFF"/>
        </w:rPr>
      </w:pPr>
      <w:r>
        <w:rPr>
          <w:rStyle w:val="92"/>
          <w:rFonts w:hint="default" w:ascii="Times New Roman" w:hAnsi="Times New Roman" w:eastAsia="sans-serif" w:cs="Times New Roman"/>
          <w:b/>
          <w:bCs/>
          <w:i w:val="0"/>
          <w:iCs w:val="0"/>
          <w:caps w:val="0"/>
          <w:color w:val="222222"/>
          <w:spacing w:val="0"/>
          <w:sz w:val="28"/>
          <w:szCs w:val="28"/>
          <w:shd w:val="clear" w:fill="FFFFFF"/>
        </w:rPr>
        <w:t>Open</w:t>
      </w:r>
      <w:r>
        <w:rPr>
          <w:rFonts w:hint="default" w:ascii="Times New Roman" w:hAnsi="Times New Roman" w:eastAsia="sans-serif" w:cs="Times New Roman"/>
          <w:i w:val="0"/>
          <w:iCs w:val="0"/>
          <w:caps w:val="0"/>
          <w:color w:val="222222"/>
          <w:spacing w:val="0"/>
          <w:sz w:val="28"/>
          <w:szCs w:val="28"/>
          <w:shd w:val="clear" w:fill="FFFFFF"/>
        </w:rPr>
        <w:t>: The developer starts analyzing and works on the defect fix</w:t>
      </w:r>
    </w:p>
    <w:p>
      <w:pPr>
        <w:keepNext w:val="0"/>
        <w:keepLines w:val="0"/>
        <w:widowControl/>
        <w:numPr>
          <w:ilvl w:val="0"/>
          <w:numId w:val="12"/>
        </w:numPr>
        <w:suppressLineNumbers w:val="0"/>
        <w:tabs>
          <w:tab w:val="clear" w:pos="420"/>
        </w:tabs>
        <w:spacing w:before="0" w:beforeAutospacing="1" w:after="0" w:afterAutospacing="1"/>
        <w:ind w:left="420" w:leftChars="0" w:hanging="420" w:firstLineChars="0"/>
        <w:rPr>
          <w:rFonts w:hint="default" w:ascii="Times New Roman" w:hAnsi="Times New Roman" w:eastAsia="sans-serif" w:cs="Times New Roman"/>
          <w:i w:val="0"/>
          <w:iCs w:val="0"/>
          <w:caps w:val="0"/>
          <w:color w:val="222222"/>
          <w:spacing w:val="0"/>
          <w:sz w:val="28"/>
          <w:szCs w:val="28"/>
          <w:shd w:val="clear" w:fill="FFFFFF"/>
        </w:rPr>
      </w:pPr>
      <w:r>
        <w:rPr>
          <w:rStyle w:val="92"/>
          <w:rFonts w:hint="default" w:ascii="Times New Roman" w:hAnsi="Times New Roman" w:eastAsia="sans-serif" w:cs="Times New Roman"/>
          <w:b/>
          <w:bCs/>
          <w:i w:val="0"/>
          <w:iCs w:val="0"/>
          <w:caps w:val="0"/>
          <w:color w:val="222222"/>
          <w:spacing w:val="0"/>
          <w:sz w:val="28"/>
          <w:szCs w:val="28"/>
          <w:shd w:val="clear" w:fill="FFFFFF"/>
        </w:rPr>
        <w:t>Fixed</w:t>
      </w:r>
      <w:r>
        <w:rPr>
          <w:rFonts w:hint="default" w:ascii="Times New Roman" w:hAnsi="Times New Roman" w:eastAsia="sans-serif" w:cs="Times New Roman"/>
          <w:i w:val="0"/>
          <w:iCs w:val="0"/>
          <w:caps w:val="0"/>
          <w:color w:val="222222"/>
          <w:spacing w:val="0"/>
          <w:sz w:val="28"/>
          <w:szCs w:val="28"/>
          <w:shd w:val="clear" w:fill="FFFFFF"/>
        </w:rPr>
        <w:t>: When a developer makes a necessary code change and verifies the change, he or she can make bug status as “Fixed.”</w:t>
      </w:r>
    </w:p>
    <w:p>
      <w:pPr>
        <w:keepNext w:val="0"/>
        <w:keepLines w:val="0"/>
        <w:widowControl/>
        <w:numPr>
          <w:ilvl w:val="0"/>
          <w:numId w:val="12"/>
        </w:numPr>
        <w:suppressLineNumbers w:val="0"/>
        <w:tabs>
          <w:tab w:val="clear" w:pos="420"/>
        </w:tabs>
        <w:spacing w:before="0" w:beforeAutospacing="1" w:after="0" w:afterAutospacing="1"/>
        <w:ind w:left="420" w:leftChars="0" w:hanging="420" w:firstLineChars="0"/>
        <w:rPr>
          <w:rFonts w:hint="default" w:ascii="Times New Roman" w:hAnsi="Times New Roman" w:eastAsia="sans-serif" w:cs="Times New Roman"/>
          <w:i w:val="0"/>
          <w:iCs w:val="0"/>
          <w:caps w:val="0"/>
          <w:color w:val="222222"/>
          <w:spacing w:val="0"/>
          <w:sz w:val="28"/>
          <w:szCs w:val="28"/>
          <w:shd w:val="clear" w:fill="FFFFFF"/>
        </w:rPr>
      </w:pPr>
      <w:r>
        <w:rPr>
          <w:rStyle w:val="92"/>
          <w:rFonts w:hint="default" w:ascii="Times New Roman" w:hAnsi="Times New Roman" w:eastAsia="sans-serif" w:cs="Times New Roman"/>
          <w:b/>
          <w:bCs/>
          <w:i w:val="0"/>
          <w:iCs w:val="0"/>
          <w:caps w:val="0"/>
          <w:color w:val="222222"/>
          <w:spacing w:val="0"/>
          <w:sz w:val="28"/>
          <w:szCs w:val="28"/>
          <w:shd w:val="clear" w:fill="FFFFFF"/>
        </w:rPr>
        <w:t>Pending retest</w:t>
      </w:r>
      <w:r>
        <w:rPr>
          <w:rFonts w:hint="default" w:ascii="Times New Roman" w:hAnsi="Times New Roman" w:eastAsia="sans-serif" w:cs="Times New Roman"/>
          <w:i w:val="0"/>
          <w:iCs w:val="0"/>
          <w:caps w:val="0"/>
          <w:color w:val="222222"/>
          <w:spacing w:val="0"/>
          <w:sz w:val="28"/>
          <w:szCs w:val="28"/>
          <w:shd w:val="clear" w:fill="FFFFFF"/>
        </w:rPr>
        <w:t>: Once the defect is fixed the developer gives a particular code for retesting the code to the tester. Since the software testing remains pending from the testers end, the status assigned is “pending retest.”</w:t>
      </w:r>
    </w:p>
    <w:p>
      <w:pPr>
        <w:keepNext w:val="0"/>
        <w:keepLines w:val="0"/>
        <w:widowControl/>
        <w:numPr>
          <w:ilvl w:val="0"/>
          <w:numId w:val="12"/>
        </w:numPr>
        <w:suppressLineNumbers w:val="0"/>
        <w:tabs>
          <w:tab w:val="clear" w:pos="420"/>
        </w:tabs>
        <w:spacing w:before="0" w:beforeAutospacing="1" w:after="0" w:afterAutospacing="1"/>
        <w:ind w:left="420" w:leftChars="0" w:hanging="420" w:firstLineChars="0"/>
        <w:rPr>
          <w:rFonts w:hint="default" w:ascii="Times New Roman" w:hAnsi="Times New Roman" w:cs="Times New Roman"/>
          <w:sz w:val="28"/>
          <w:szCs w:val="28"/>
        </w:rPr>
      </w:pPr>
      <w:r>
        <w:rPr>
          <w:rStyle w:val="92"/>
          <w:rFonts w:hint="default" w:ascii="Times New Roman" w:hAnsi="Times New Roman" w:eastAsia="sans-serif" w:cs="Times New Roman"/>
          <w:b/>
          <w:bCs/>
          <w:i w:val="0"/>
          <w:iCs w:val="0"/>
          <w:caps w:val="0"/>
          <w:color w:val="222222"/>
          <w:spacing w:val="0"/>
          <w:sz w:val="28"/>
          <w:szCs w:val="28"/>
          <w:shd w:val="clear" w:fill="FFFFFF"/>
        </w:rPr>
        <w:t>Retest</w:t>
      </w:r>
      <w:r>
        <w:rPr>
          <w:rFonts w:hint="default" w:ascii="Times New Roman" w:hAnsi="Times New Roman" w:eastAsia="sans-serif" w:cs="Times New Roman"/>
          <w:i w:val="0"/>
          <w:iCs w:val="0"/>
          <w:caps w:val="0"/>
          <w:color w:val="222222"/>
          <w:spacing w:val="0"/>
          <w:sz w:val="28"/>
          <w:szCs w:val="28"/>
          <w:shd w:val="clear" w:fill="FFFFFF"/>
        </w:rPr>
        <w:t>: Tester does the retesting of the code at this stage to check whether the defect is fixed by the developer or not and changes the status to “Re-test.”</w:t>
      </w:r>
    </w:p>
    <w:p>
      <w:pPr>
        <w:keepNext w:val="0"/>
        <w:keepLines w:val="0"/>
        <w:widowControl/>
        <w:numPr>
          <w:ilvl w:val="0"/>
          <w:numId w:val="12"/>
        </w:numPr>
        <w:suppressLineNumbers w:val="0"/>
        <w:tabs>
          <w:tab w:val="clear" w:pos="420"/>
        </w:tabs>
        <w:spacing w:before="0" w:beforeAutospacing="1" w:after="0" w:afterAutospacing="1"/>
        <w:ind w:left="420" w:leftChars="0" w:hanging="420" w:firstLineChars="0"/>
        <w:rPr>
          <w:rFonts w:hint="default" w:ascii="Times New Roman" w:hAnsi="Times New Roman" w:cs="Times New Roman"/>
          <w:sz w:val="28"/>
          <w:szCs w:val="28"/>
        </w:rPr>
      </w:pPr>
      <w:r>
        <w:rPr>
          <w:rStyle w:val="92"/>
          <w:rFonts w:hint="default" w:ascii="Times New Roman" w:hAnsi="Times New Roman" w:eastAsia="sans-serif" w:cs="Times New Roman"/>
          <w:b/>
          <w:bCs/>
          <w:i w:val="0"/>
          <w:iCs w:val="0"/>
          <w:caps w:val="0"/>
          <w:color w:val="222222"/>
          <w:spacing w:val="0"/>
          <w:sz w:val="28"/>
          <w:szCs w:val="28"/>
          <w:shd w:val="clear" w:fill="FFFFFF"/>
        </w:rPr>
        <w:t>Verified</w:t>
      </w:r>
      <w:r>
        <w:rPr>
          <w:rFonts w:hint="default" w:ascii="Times New Roman" w:hAnsi="Times New Roman" w:eastAsia="sans-serif" w:cs="Times New Roman"/>
          <w:i w:val="0"/>
          <w:iCs w:val="0"/>
          <w:caps w:val="0"/>
          <w:color w:val="222222"/>
          <w:spacing w:val="0"/>
          <w:sz w:val="28"/>
          <w:szCs w:val="28"/>
          <w:shd w:val="clear" w:fill="FFFFFF"/>
        </w:rPr>
        <w:t>: The tester re-tests the bug after it got fixed by the developer. If there is no bug detected in the software, then the bug is fixed and the status assigned is “verified.”</w:t>
      </w:r>
    </w:p>
    <w:p>
      <w:pPr>
        <w:keepNext w:val="0"/>
        <w:keepLines w:val="0"/>
        <w:widowControl/>
        <w:numPr>
          <w:ilvl w:val="0"/>
          <w:numId w:val="12"/>
        </w:numPr>
        <w:suppressLineNumbers w:val="0"/>
        <w:tabs>
          <w:tab w:val="clear" w:pos="420"/>
        </w:tabs>
        <w:spacing w:before="0" w:beforeAutospacing="1" w:after="0" w:afterAutospacing="1"/>
        <w:ind w:left="420" w:leftChars="0" w:hanging="420" w:firstLineChars="0"/>
        <w:rPr>
          <w:rFonts w:hint="default" w:ascii="Times New Roman" w:hAnsi="Times New Roman" w:cs="Times New Roman"/>
          <w:sz w:val="28"/>
          <w:szCs w:val="28"/>
        </w:rPr>
      </w:pPr>
      <w:r>
        <w:rPr>
          <w:rStyle w:val="92"/>
          <w:rFonts w:hint="default" w:ascii="Times New Roman" w:hAnsi="Times New Roman" w:eastAsia="sans-serif" w:cs="Times New Roman"/>
          <w:b/>
          <w:bCs/>
          <w:i w:val="0"/>
          <w:iCs w:val="0"/>
          <w:caps w:val="0"/>
          <w:color w:val="222222"/>
          <w:spacing w:val="0"/>
          <w:sz w:val="28"/>
          <w:szCs w:val="28"/>
          <w:shd w:val="clear" w:fill="FFFFFF"/>
        </w:rPr>
        <w:t>Reopen</w:t>
      </w:r>
      <w:r>
        <w:rPr>
          <w:rFonts w:hint="default" w:ascii="Times New Roman" w:hAnsi="Times New Roman" w:eastAsia="sans-serif" w:cs="Times New Roman"/>
          <w:i w:val="0"/>
          <w:iCs w:val="0"/>
          <w:caps w:val="0"/>
          <w:color w:val="222222"/>
          <w:spacing w:val="0"/>
          <w:sz w:val="28"/>
          <w:szCs w:val="28"/>
          <w:shd w:val="clear" w:fill="FFFFFF"/>
        </w:rPr>
        <w:t>: If the bug persists even after the developer has fixed the bug, the tester changes the status to “reopened”. Once again the bug goes through the life cycle.</w:t>
      </w:r>
    </w:p>
    <w:p>
      <w:pPr>
        <w:keepNext w:val="0"/>
        <w:keepLines w:val="0"/>
        <w:widowControl/>
        <w:numPr>
          <w:ilvl w:val="0"/>
          <w:numId w:val="12"/>
        </w:numPr>
        <w:suppressLineNumbers w:val="0"/>
        <w:tabs>
          <w:tab w:val="clear" w:pos="420"/>
        </w:tabs>
        <w:spacing w:before="0" w:beforeAutospacing="1" w:after="0" w:afterAutospacing="1"/>
        <w:ind w:left="420" w:leftChars="0" w:hanging="420" w:firstLineChars="0"/>
        <w:rPr>
          <w:rFonts w:hint="default" w:ascii="Times New Roman" w:hAnsi="Times New Roman" w:cs="Times New Roman"/>
          <w:sz w:val="28"/>
          <w:szCs w:val="28"/>
        </w:rPr>
      </w:pPr>
      <w:r>
        <w:rPr>
          <w:rStyle w:val="92"/>
          <w:rFonts w:hint="default" w:ascii="Times New Roman" w:hAnsi="Times New Roman" w:eastAsia="sans-serif" w:cs="Times New Roman"/>
          <w:b/>
          <w:bCs/>
          <w:i w:val="0"/>
          <w:iCs w:val="0"/>
          <w:caps w:val="0"/>
          <w:color w:val="222222"/>
          <w:spacing w:val="0"/>
          <w:sz w:val="28"/>
          <w:szCs w:val="28"/>
          <w:shd w:val="clear" w:fill="FFFFFF"/>
        </w:rPr>
        <w:t>Closed</w:t>
      </w:r>
      <w:r>
        <w:rPr>
          <w:rFonts w:hint="default" w:ascii="Times New Roman" w:hAnsi="Times New Roman" w:eastAsia="sans-serif" w:cs="Times New Roman"/>
          <w:i w:val="0"/>
          <w:iCs w:val="0"/>
          <w:caps w:val="0"/>
          <w:color w:val="222222"/>
          <w:spacing w:val="0"/>
          <w:sz w:val="28"/>
          <w:szCs w:val="28"/>
          <w:shd w:val="clear" w:fill="FFFFFF"/>
        </w:rPr>
        <w:t>: If the bug is no longer exists then tester assigns the status “Closed.” </w:t>
      </w:r>
    </w:p>
    <w:p>
      <w:pPr>
        <w:keepNext w:val="0"/>
        <w:keepLines w:val="0"/>
        <w:widowControl/>
        <w:numPr>
          <w:ilvl w:val="0"/>
          <w:numId w:val="12"/>
        </w:numPr>
        <w:suppressLineNumbers w:val="0"/>
        <w:tabs>
          <w:tab w:val="clear" w:pos="420"/>
        </w:tabs>
        <w:spacing w:before="0" w:beforeAutospacing="1" w:after="0" w:afterAutospacing="1"/>
        <w:ind w:left="420" w:leftChars="0" w:hanging="420" w:firstLineChars="0"/>
        <w:rPr>
          <w:rFonts w:hint="default" w:ascii="Times New Roman" w:hAnsi="Times New Roman" w:cs="Times New Roman"/>
          <w:sz w:val="28"/>
          <w:szCs w:val="28"/>
        </w:rPr>
      </w:pPr>
      <w:r>
        <w:rPr>
          <w:rStyle w:val="92"/>
          <w:rFonts w:hint="default" w:ascii="Times New Roman" w:hAnsi="Times New Roman" w:eastAsia="sans-serif" w:cs="Times New Roman"/>
          <w:b/>
          <w:bCs/>
          <w:i w:val="0"/>
          <w:iCs w:val="0"/>
          <w:caps w:val="0"/>
          <w:color w:val="222222"/>
          <w:spacing w:val="0"/>
          <w:sz w:val="28"/>
          <w:szCs w:val="28"/>
          <w:shd w:val="clear" w:fill="FFFFFF"/>
        </w:rPr>
        <w:t>Duplicate</w:t>
      </w:r>
      <w:r>
        <w:rPr>
          <w:rFonts w:hint="default" w:ascii="Times New Roman" w:hAnsi="Times New Roman" w:eastAsia="sans-serif" w:cs="Times New Roman"/>
          <w:i w:val="0"/>
          <w:iCs w:val="0"/>
          <w:caps w:val="0"/>
          <w:color w:val="222222"/>
          <w:spacing w:val="0"/>
          <w:sz w:val="28"/>
          <w:szCs w:val="28"/>
          <w:shd w:val="clear" w:fill="FFFFFF"/>
        </w:rPr>
        <w:t>: If the defect is repeated twice or the defect corresponds to the same concept of the bug, the status is changed to “duplicate.”</w:t>
      </w:r>
    </w:p>
    <w:p>
      <w:pPr>
        <w:keepNext w:val="0"/>
        <w:keepLines w:val="0"/>
        <w:widowControl/>
        <w:numPr>
          <w:ilvl w:val="0"/>
          <w:numId w:val="12"/>
        </w:numPr>
        <w:suppressLineNumbers w:val="0"/>
        <w:tabs>
          <w:tab w:val="clear" w:pos="420"/>
        </w:tabs>
        <w:spacing w:before="0" w:beforeAutospacing="1" w:after="0" w:afterAutospacing="1"/>
        <w:ind w:left="420" w:leftChars="0" w:hanging="420" w:firstLineChars="0"/>
        <w:rPr>
          <w:rFonts w:hint="default" w:ascii="Times New Roman" w:hAnsi="Times New Roman" w:cs="Times New Roman"/>
          <w:sz w:val="28"/>
          <w:szCs w:val="28"/>
        </w:rPr>
      </w:pPr>
      <w:r>
        <w:rPr>
          <w:rFonts w:hint="default" w:ascii="Times New Roman" w:hAnsi="Times New Roman" w:cs="Times New Roman"/>
          <w:b/>
          <w:bCs/>
          <w:sz w:val="28"/>
          <w:szCs w:val="28"/>
          <w:lang w:val="en-US"/>
        </w:rPr>
        <w:t>Not Accepted</w:t>
      </w:r>
      <w:r>
        <w:rPr>
          <w:rFonts w:hint="default" w:ascii="Times New Roman" w:hAnsi="Times New Roman" w:cs="Times New Roman"/>
          <w:sz w:val="28"/>
          <w:szCs w:val="28"/>
          <w:lang w:val="en-US"/>
        </w:rPr>
        <w:t>: If the error is not accepting by Developer means then it goes to the Application Manager and if Application Manager can accept the error means then asked to the developer to fix it.Otherwise Application Manger will give the proper reason for negelating this error.</w:t>
      </w:r>
    </w:p>
    <w:p>
      <w:pPr>
        <w:keepNext w:val="0"/>
        <w:keepLines w:val="0"/>
        <w:widowControl/>
        <w:numPr>
          <w:ilvl w:val="0"/>
          <w:numId w:val="12"/>
        </w:numPr>
        <w:suppressLineNumbers w:val="0"/>
        <w:tabs>
          <w:tab w:val="clear" w:pos="420"/>
        </w:tabs>
        <w:spacing w:before="0" w:beforeAutospacing="1" w:after="0" w:afterAutospacing="1"/>
        <w:ind w:left="420" w:leftChars="0" w:hanging="420" w:firstLineChars="0"/>
        <w:rPr>
          <w:rFonts w:hint="default" w:ascii="Times New Roman" w:hAnsi="Times New Roman" w:cs="Times New Roman"/>
          <w:sz w:val="28"/>
          <w:szCs w:val="28"/>
        </w:rPr>
      </w:pPr>
      <w:r>
        <w:rPr>
          <w:rStyle w:val="92"/>
          <w:rFonts w:hint="default" w:ascii="Times New Roman" w:hAnsi="Times New Roman" w:eastAsia="sans-serif" w:cs="Times New Roman"/>
          <w:b/>
          <w:bCs/>
          <w:i w:val="0"/>
          <w:iCs w:val="0"/>
          <w:caps w:val="0"/>
          <w:color w:val="222222"/>
          <w:spacing w:val="0"/>
          <w:sz w:val="28"/>
          <w:szCs w:val="28"/>
          <w:shd w:val="clear" w:fill="FFFFFF"/>
        </w:rPr>
        <w:t>Rejected</w:t>
      </w:r>
      <w:r>
        <w:rPr>
          <w:rFonts w:hint="default" w:ascii="Times New Roman" w:hAnsi="Times New Roman" w:eastAsia="sans-serif" w:cs="Times New Roman"/>
          <w:i w:val="0"/>
          <w:iCs w:val="0"/>
          <w:caps w:val="0"/>
          <w:color w:val="222222"/>
          <w:spacing w:val="0"/>
          <w:sz w:val="28"/>
          <w:szCs w:val="28"/>
          <w:shd w:val="clear" w:fill="FFFFFF"/>
        </w:rPr>
        <w:t>: If the developer feels the defect is not a genuine defect then it changes the defect to “rejected.”</w:t>
      </w:r>
    </w:p>
    <w:p>
      <w:pPr>
        <w:keepNext w:val="0"/>
        <w:keepLines w:val="0"/>
        <w:widowControl/>
        <w:numPr>
          <w:ilvl w:val="0"/>
          <w:numId w:val="12"/>
        </w:numPr>
        <w:suppressLineNumbers w:val="0"/>
        <w:tabs>
          <w:tab w:val="clear" w:pos="420"/>
        </w:tabs>
        <w:spacing w:before="0" w:beforeAutospacing="1" w:after="0" w:afterAutospacing="1"/>
        <w:ind w:left="420" w:leftChars="0" w:hanging="420" w:firstLineChars="0"/>
        <w:rPr>
          <w:rFonts w:hint="default" w:ascii="Times New Roman" w:hAnsi="Times New Roman" w:cs="Times New Roman"/>
          <w:sz w:val="28"/>
          <w:szCs w:val="28"/>
        </w:rPr>
      </w:pPr>
      <w:r>
        <w:rPr>
          <w:rStyle w:val="92"/>
          <w:rFonts w:hint="default" w:ascii="Times New Roman" w:hAnsi="Times New Roman" w:eastAsia="sans-serif" w:cs="Times New Roman"/>
          <w:b/>
          <w:bCs/>
          <w:i w:val="0"/>
          <w:iCs w:val="0"/>
          <w:caps w:val="0"/>
          <w:color w:val="222222"/>
          <w:spacing w:val="0"/>
          <w:sz w:val="28"/>
          <w:szCs w:val="28"/>
          <w:shd w:val="clear" w:fill="FFFFFF"/>
        </w:rPr>
        <w:t>Deferred</w:t>
      </w:r>
      <w:r>
        <w:rPr>
          <w:rFonts w:hint="default" w:ascii="Times New Roman" w:hAnsi="Times New Roman" w:eastAsia="sans-serif" w:cs="Times New Roman"/>
          <w:i w:val="0"/>
          <w:iCs w:val="0"/>
          <w:caps w:val="0"/>
          <w:color w:val="222222"/>
          <w:spacing w:val="0"/>
          <w:sz w:val="28"/>
          <w:szCs w:val="28"/>
          <w:shd w:val="clear" w:fill="FFFFFF"/>
        </w:rPr>
        <w:t>: If the present bug is not of a prime priority and if it is expected to get fixed in the next release, then status “Deferred” is assigned to such bugs</w:t>
      </w:r>
    </w:p>
    <w:p>
      <w:pPr>
        <w:keepNext w:val="0"/>
        <w:keepLines w:val="0"/>
        <w:widowControl/>
        <w:numPr>
          <w:ilvl w:val="0"/>
          <w:numId w:val="12"/>
        </w:numPr>
        <w:suppressLineNumbers w:val="0"/>
        <w:tabs>
          <w:tab w:val="clear" w:pos="420"/>
        </w:tabs>
        <w:spacing w:before="0" w:beforeAutospacing="1" w:after="0" w:afterAutospacing="1"/>
        <w:ind w:left="420" w:leftChars="0" w:hanging="420" w:firstLineChars="0"/>
        <w:rPr>
          <w:rFonts w:hint="default" w:ascii="Times New Roman" w:hAnsi="Times New Roman" w:cs="Times New Roman"/>
          <w:sz w:val="28"/>
          <w:szCs w:val="28"/>
        </w:rPr>
      </w:pPr>
      <w:r>
        <w:rPr>
          <w:rStyle w:val="92"/>
          <w:rFonts w:hint="default" w:ascii="Times New Roman" w:hAnsi="Times New Roman" w:eastAsia="sans-serif" w:cs="Times New Roman"/>
          <w:b/>
          <w:bCs/>
          <w:i w:val="0"/>
          <w:iCs w:val="0"/>
          <w:caps w:val="0"/>
          <w:color w:val="222222"/>
          <w:spacing w:val="0"/>
          <w:sz w:val="28"/>
          <w:szCs w:val="28"/>
          <w:shd w:val="clear" w:fill="FFFFFF"/>
        </w:rPr>
        <w:t>Not a bug</w:t>
      </w:r>
      <w:r>
        <w:rPr>
          <w:rFonts w:hint="default" w:ascii="Times New Roman" w:hAnsi="Times New Roman" w:eastAsia="sans-serif" w:cs="Times New Roman"/>
          <w:i w:val="0"/>
          <w:iCs w:val="0"/>
          <w:caps w:val="0"/>
          <w:color w:val="222222"/>
          <w:spacing w:val="0"/>
          <w:sz w:val="28"/>
          <w:szCs w:val="28"/>
          <w:shd w:val="clear" w:fill="FFFFFF"/>
        </w:rPr>
        <w:t>: If it does not affect the functionality of the application then the status assigned to a bug is “Not a bug”.</w:t>
      </w:r>
    </w:p>
    <w:p>
      <w:pPr>
        <w:ind w:firstLine="2731" w:firstLineChars="85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BUG LIFE CYCLE</w:t>
      </w:r>
    </w:p>
    <w:p>
      <w:pPr>
        <w:jc w:val="both"/>
        <w:rPr>
          <w:rFonts w:ascii="SimSun" w:hAnsi="SimSun" w:eastAsia="SimSun" w:cs="SimSun"/>
          <w:sz w:val="24"/>
          <w:szCs w:val="24"/>
        </w:rPr>
      </w:pPr>
      <w:r>
        <w:rPr>
          <w:sz w:val="24"/>
        </w:rPr>
        <mc:AlternateContent>
          <mc:Choice Requires="wps">
            <w:drawing>
              <wp:anchor distT="0" distB="0" distL="114300" distR="114300" simplePos="0" relativeHeight="251659264" behindDoc="0" locked="0" layoutInCell="1" allowOverlap="1">
                <wp:simplePos x="0" y="0"/>
                <wp:positionH relativeFrom="column">
                  <wp:posOffset>2681605</wp:posOffset>
                </wp:positionH>
                <wp:positionV relativeFrom="paragraph">
                  <wp:posOffset>1400175</wp:posOffset>
                </wp:positionV>
                <wp:extent cx="360680" cy="285115"/>
                <wp:effectExtent l="0" t="0" r="1270" b="635"/>
                <wp:wrapNone/>
                <wp:docPr id="7" name="Text Box 7"/>
                <wp:cNvGraphicFramePr/>
                <a:graphic xmlns:a="http://schemas.openxmlformats.org/drawingml/2006/main">
                  <a:graphicData uri="http://schemas.microsoft.com/office/word/2010/wordprocessingShape">
                    <wps:wsp>
                      <wps:cNvSpPr txBox="1"/>
                      <wps:spPr>
                        <a:xfrm>
                          <a:off x="3966210" y="7223760"/>
                          <a:ext cx="360680" cy="2851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b/>
                                <w:bCs/>
                                <w:color w:val="000000" w:themeColor="text1"/>
                                <w:sz w:val="18"/>
                                <w:szCs w:val="18"/>
                                <w:lang w:val="en-US"/>
                                <w14:textOutline w14:w="9525">
                                  <w14:solidFill>
                                    <w14:srgbClr w14:val="000000"/>
                                  </w14:solidFill>
                                  <w14:round/>
                                </w14:textOutline>
                                <w14:textFill>
                                  <w14:solidFill>
                                    <w14:schemeClr w14:val="tx1"/>
                                  </w14:solidFill>
                                </w14:textFill>
                              </w:rPr>
                            </w:pPr>
                            <w:r>
                              <w:rPr>
                                <w:rFonts w:hint="default" w:ascii="Times New Roman" w:hAnsi="Times New Roman" w:cs="Times New Roman"/>
                                <w:b/>
                                <w:bCs/>
                                <w:color w:val="000000" w:themeColor="text1"/>
                                <w:sz w:val="18"/>
                                <w:szCs w:val="18"/>
                                <w:lang w:val="en-US"/>
                                <w14:textFill>
                                  <w14:solidFill>
                                    <w14:schemeClr w14:val="tx1"/>
                                  </w14:solidFill>
                                </w14:textFill>
                              </w:rPr>
                              <w:t>NO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1.15pt;margin-top:110.25pt;height:22.45pt;width:28.4pt;z-index:251659264;mso-width-relative:page;mso-height-relative:page;" fillcolor="#FFFFFF [3201]" filled="t" stroked="f" coordsize="21600,21600" o:gfxdata="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kcr7qdYAAAALAQAADwAAAAAAAAABACAA&#10;AAAiAAAAZHJzL2Rvd25yZXYueG1sUEsBAhQAFAAAAAgAh07iQHqMmsFIAgAAmQQAAA4AAAAAAAAA&#10;AQAgAAAAJQEAAGRycy9lMm9Eb2MueG1sUEsFBgAAAAAGAAYAWQEAAN8FAAAAAA==&#10;">
                <v:fill on="t" focussize="0,0"/>
                <v:stroke on="f" weight="0.5pt"/>
                <v:imagedata o:title=""/>
                <o:lock v:ext="edit" aspectratio="f"/>
                <v:textbox>
                  <w:txbxContent>
                    <w:p>
                      <w:pPr>
                        <w:rPr>
                          <w:rFonts w:hint="default" w:ascii="Times New Roman" w:hAnsi="Times New Roman" w:cs="Times New Roman"/>
                          <w:b/>
                          <w:bCs/>
                          <w:color w:val="000000" w:themeColor="text1"/>
                          <w:sz w:val="18"/>
                          <w:szCs w:val="18"/>
                          <w:lang w:val="en-US"/>
                          <w14:textOutline w14:w="9525">
                            <w14:solidFill>
                              <w14:srgbClr w14:val="000000"/>
                            </w14:solidFill>
                            <w14:round/>
                          </w14:textOutline>
                          <w14:textFill>
                            <w14:solidFill>
                              <w14:schemeClr w14:val="tx1"/>
                            </w14:solidFill>
                          </w14:textFill>
                        </w:rPr>
                      </w:pPr>
                      <w:r>
                        <w:rPr>
                          <w:rFonts w:hint="default" w:ascii="Times New Roman" w:hAnsi="Times New Roman" w:cs="Times New Roman"/>
                          <w:b/>
                          <w:bCs/>
                          <w:color w:val="000000" w:themeColor="text1"/>
                          <w:sz w:val="18"/>
                          <w:szCs w:val="18"/>
                          <w:lang w:val="en-US"/>
                          <w14:textFill>
                            <w14:solidFill>
                              <w14:schemeClr w14:val="tx1"/>
                            </w14:solidFill>
                          </w14:textFill>
                        </w:rPr>
                        <w:t>NO</w:t>
                      </w:r>
                    </w:p>
                  </w:txbxContent>
                </v:textbox>
              </v:shape>
            </w:pict>
          </mc:Fallback>
        </mc:AlternateContent>
      </w:r>
      <w:r>
        <w:rPr>
          <w:rFonts w:ascii="SimSun" w:hAnsi="SimSun" w:eastAsia="SimSun" w:cs="SimSun"/>
          <w:sz w:val="24"/>
          <w:szCs w:val="24"/>
        </w:rPr>
        <w:drawing>
          <wp:inline distT="0" distB="0" distL="114300" distR="114300">
            <wp:extent cx="5306060" cy="3632835"/>
            <wp:effectExtent l="0" t="0" r="8890" b="5715"/>
            <wp:docPr id="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IMG_256"/>
                    <pic:cNvPicPr>
                      <a:picLocks noChangeAspect="1"/>
                    </pic:cNvPicPr>
                  </pic:nvPicPr>
                  <pic:blipFill>
                    <a:blip r:embed="rId8"/>
                    <a:stretch>
                      <a:fillRect/>
                    </a:stretch>
                  </pic:blipFill>
                  <pic:spPr>
                    <a:xfrm>
                      <a:off x="0" y="0"/>
                      <a:ext cx="5306060" cy="3632835"/>
                    </a:xfrm>
                    <a:prstGeom prst="rect">
                      <a:avLst/>
                    </a:prstGeom>
                    <a:noFill/>
                    <a:ln w="9525">
                      <a:noFill/>
                    </a:ln>
                  </pic:spPr>
                </pic:pic>
              </a:graphicData>
            </a:graphic>
          </wp:inline>
        </w:drawing>
      </w:r>
    </w:p>
    <w:p>
      <w:pPr>
        <w:jc w:val="both"/>
        <w:rPr>
          <w:rFonts w:hint="default" w:ascii="SimSun" w:hAnsi="SimSun" w:eastAsia="SimSun" w:cs="SimSun"/>
          <w:sz w:val="24"/>
          <w:szCs w:val="24"/>
          <w:lang w:val="en-US"/>
        </w:rPr>
      </w:pPr>
    </w:p>
    <w:p>
      <w:pPr>
        <w:keepNext w:val="0"/>
        <w:keepLines w:val="0"/>
        <w:widowControl/>
        <w:numPr>
          <w:ilvl w:val="0"/>
          <w:numId w:val="0"/>
        </w:numPr>
        <w:suppressLineNumbers w:val="0"/>
        <w:spacing w:before="0" w:beforeAutospacing="1" w:after="0" w:afterAutospacing="1"/>
        <w:jc w:val="both"/>
        <w:rPr>
          <w:rFonts w:hint="default" w:ascii="Times New Roman" w:hAnsi="Times New Roman" w:eastAsia="sans-serif" w:cs="Times New Roman"/>
          <w:b w:val="0"/>
          <w:bCs w:val="0"/>
          <w:i w:val="0"/>
          <w:iCs w:val="0"/>
          <w:caps w:val="0"/>
          <w:color w:val="222222"/>
          <w:spacing w:val="0"/>
          <w:sz w:val="28"/>
          <w:szCs w:val="28"/>
          <w:shd w:val="clear" w:fill="FFFFFF"/>
        </w:rPr>
      </w:pPr>
    </w:p>
    <w:p>
      <w:pPr>
        <w:keepNext w:val="0"/>
        <w:keepLines w:val="0"/>
        <w:widowControl/>
        <w:numPr>
          <w:ilvl w:val="0"/>
          <w:numId w:val="13"/>
        </w:numPr>
        <w:suppressLineNumbers w:val="0"/>
        <w:spacing w:before="0" w:beforeAutospacing="1" w:after="0" w:afterAutospacing="1"/>
        <w:ind w:left="425" w:leftChars="0" w:hanging="425" w:firstLineChars="0"/>
        <w:jc w:val="both"/>
        <w:rPr>
          <w:rFonts w:hint="default" w:ascii="Times New Roman" w:hAnsi="Times New Roman" w:cs="Times New Roman"/>
          <w:b w:val="0"/>
          <w:bCs w:val="0"/>
          <w:sz w:val="28"/>
          <w:szCs w:val="28"/>
        </w:rPr>
      </w:pPr>
      <w:r>
        <w:rPr>
          <w:rFonts w:hint="default" w:ascii="Times New Roman" w:hAnsi="Times New Roman" w:eastAsia="sans-serif" w:cs="Times New Roman"/>
          <w:b w:val="0"/>
          <w:bCs w:val="0"/>
          <w:i w:val="0"/>
          <w:iCs w:val="0"/>
          <w:caps w:val="0"/>
          <w:color w:val="222222"/>
          <w:spacing w:val="0"/>
          <w:sz w:val="28"/>
          <w:szCs w:val="28"/>
          <w:shd w:val="clear" w:fill="FFFFFF"/>
        </w:rPr>
        <w:t>Tester finds the defect</w:t>
      </w:r>
    </w:p>
    <w:p>
      <w:pPr>
        <w:keepNext w:val="0"/>
        <w:keepLines w:val="0"/>
        <w:widowControl/>
        <w:numPr>
          <w:ilvl w:val="0"/>
          <w:numId w:val="13"/>
        </w:numPr>
        <w:suppressLineNumbers w:val="0"/>
        <w:spacing w:before="0" w:beforeAutospacing="1" w:after="0" w:afterAutospacing="1"/>
        <w:ind w:left="425" w:leftChars="0" w:hanging="425" w:firstLineChars="0"/>
        <w:jc w:val="both"/>
        <w:rPr>
          <w:rFonts w:hint="default" w:ascii="Times New Roman" w:hAnsi="Times New Roman" w:cs="Times New Roman"/>
          <w:b w:val="0"/>
          <w:bCs w:val="0"/>
          <w:sz w:val="28"/>
          <w:szCs w:val="28"/>
        </w:rPr>
      </w:pPr>
      <w:r>
        <w:rPr>
          <w:rFonts w:hint="default" w:ascii="Times New Roman" w:hAnsi="Times New Roman" w:eastAsia="sans-serif" w:cs="Times New Roman"/>
          <w:b w:val="0"/>
          <w:bCs w:val="0"/>
          <w:i w:val="0"/>
          <w:iCs w:val="0"/>
          <w:caps w:val="0"/>
          <w:color w:val="222222"/>
          <w:spacing w:val="0"/>
          <w:sz w:val="28"/>
          <w:szCs w:val="28"/>
          <w:shd w:val="clear" w:fill="FFFFFF"/>
        </w:rPr>
        <w:t>Status assigned to defect- New</w:t>
      </w:r>
    </w:p>
    <w:p>
      <w:pPr>
        <w:keepNext w:val="0"/>
        <w:keepLines w:val="0"/>
        <w:widowControl/>
        <w:numPr>
          <w:ilvl w:val="0"/>
          <w:numId w:val="13"/>
        </w:numPr>
        <w:suppressLineNumbers w:val="0"/>
        <w:spacing w:before="0" w:beforeAutospacing="1" w:after="0" w:afterAutospacing="1"/>
        <w:ind w:left="425" w:leftChars="0" w:hanging="425" w:firstLineChars="0"/>
        <w:jc w:val="both"/>
        <w:rPr>
          <w:rFonts w:hint="default" w:ascii="Times New Roman" w:hAnsi="Times New Roman" w:cs="Times New Roman"/>
          <w:b w:val="0"/>
          <w:bCs w:val="0"/>
          <w:sz w:val="28"/>
          <w:szCs w:val="28"/>
        </w:rPr>
      </w:pPr>
      <w:r>
        <w:rPr>
          <w:rFonts w:hint="default" w:ascii="Times New Roman" w:hAnsi="Times New Roman" w:eastAsia="sans-serif" w:cs="Times New Roman"/>
          <w:b w:val="0"/>
          <w:bCs w:val="0"/>
          <w:i w:val="0"/>
          <w:iCs w:val="0"/>
          <w:caps w:val="0"/>
          <w:color w:val="222222"/>
          <w:spacing w:val="0"/>
          <w:sz w:val="28"/>
          <w:szCs w:val="28"/>
          <w:shd w:val="clear" w:fill="FFFFFF"/>
        </w:rPr>
        <w:t>A defect is forwarded to Project Manager for analyze</w:t>
      </w:r>
    </w:p>
    <w:p>
      <w:pPr>
        <w:keepNext w:val="0"/>
        <w:keepLines w:val="0"/>
        <w:widowControl/>
        <w:numPr>
          <w:ilvl w:val="0"/>
          <w:numId w:val="13"/>
        </w:numPr>
        <w:suppressLineNumbers w:val="0"/>
        <w:spacing w:before="0" w:beforeAutospacing="1" w:after="0" w:afterAutospacing="1"/>
        <w:ind w:left="425" w:leftChars="0" w:hanging="425" w:firstLineChars="0"/>
        <w:jc w:val="both"/>
        <w:rPr>
          <w:rFonts w:hint="default" w:ascii="Times New Roman" w:hAnsi="Times New Roman" w:cs="Times New Roman"/>
          <w:b w:val="0"/>
          <w:bCs w:val="0"/>
          <w:sz w:val="28"/>
          <w:szCs w:val="28"/>
        </w:rPr>
      </w:pPr>
      <w:r>
        <w:rPr>
          <w:rFonts w:hint="default" w:ascii="Times New Roman" w:hAnsi="Times New Roman" w:eastAsia="sans-serif" w:cs="Times New Roman"/>
          <w:b w:val="0"/>
          <w:bCs w:val="0"/>
          <w:i w:val="0"/>
          <w:iCs w:val="0"/>
          <w:caps w:val="0"/>
          <w:color w:val="222222"/>
          <w:spacing w:val="0"/>
          <w:sz w:val="28"/>
          <w:szCs w:val="28"/>
          <w:shd w:val="clear" w:fill="FFFFFF"/>
        </w:rPr>
        <w:t>Project Manager decides whether a defect is valid</w:t>
      </w:r>
    </w:p>
    <w:p>
      <w:pPr>
        <w:keepNext w:val="0"/>
        <w:keepLines w:val="0"/>
        <w:widowControl/>
        <w:numPr>
          <w:ilvl w:val="0"/>
          <w:numId w:val="13"/>
        </w:numPr>
        <w:suppressLineNumbers w:val="0"/>
        <w:spacing w:before="0" w:beforeAutospacing="1" w:after="0" w:afterAutospacing="1"/>
        <w:ind w:left="425" w:leftChars="0" w:hanging="425" w:firstLineChars="0"/>
        <w:jc w:val="both"/>
        <w:rPr>
          <w:rFonts w:hint="default" w:ascii="Times New Roman" w:hAnsi="Times New Roman" w:cs="Times New Roman"/>
          <w:b w:val="0"/>
          <w:bCs w:val="0"/>
          <w:sz w:val="28"/>
          <w:szCs w:val="28"/>
        </w:rPr>
      </w:pPr>
      <w:r>
        <w:rPr>
          <w:rFonts w:hint="default" w:ascii="Times New Roman" w:hAnsi="Times New Roman" w:eastAsia="sans-serif" w:cs="Times New Roman"/>
          <w:b w:val="0"/>
          <w:bCs w:val="0"/>
          <w:i w:val="0"/>
          <w:iCs w:val="0"/>
          <w:caps w:val="0"/>
          <w:color w:val="222222"/>
          <w:spacing w:val="0"/>
          <w:sz w:val="28"/>
          <w:szCs w:val="28"/>
          <w:shd w:val="clear" w:fill="FFFFFF"/>
        </w:rPr>
        <w:t>Here the defect is not valid- a status is given “Rejected.”</w:t>
      </w:r>
    </w:p>
    <w:p>
      <w:pPr>
        <w:keepNext w:val="0"/>
        <w:keepLines w:val="0"/>
        <w:widowControl/>
        <w:numPr>
          <w:ilvl w:val="0"/>
          <w:numId w:val="13"/>
        </w:numPr>
        <w:suppressLineNumbers w:val="0"/>
        <w:spacing w:before="0" w:beforeAutospacing="1" w:after="0" w:afterAutospacing="1"/>
        <w:ind w:left="425" w:leftChars="0" w:hanging="425" w:firstLineChars="0"/>
        <w:jc w:val="both"/>
        <w:rPr>
          <w:rFonts w:hint="default" w:ascii="Times New Roman" w:hAnsi="Times New Roman" w:cs="Times New Roman"/>
          <w:b w:val="0"/>
          <w:bCs w:val="0"/>
          <w:sz w:val="28"/>
          <w:szCs w:val="28"/>
        </w:rPr>
      </w:pPr>
      <w:r>
        <w:rPr>
          <w:rFonts w:hint="default" w:ascii="Times New Roman" w:hAnsi="Times New Roman" w:eastAsia="sans-serif" w:cs="Times New Roman"/>
          <w:b w:val="0"/>
          <w:bCs w:val="0"/>
          <w:i w:val="0"/>
          <w:iCs w:val="0"/>
          <w:caps w:val="0"/>
          <w:color w:val="222222"/>
          <w:spacing w:val="0"/>
          <w:sz w:val="28"/>
          <w:szCs w:val="28"/>
          <w:shd w:val="clear" w:fill="FFFFFF"/>
        </w:rPr>
        <w:t>So, project manager assigns a status </w:t>
      </w:r>
      <w:r>
        <w:rPr>
          <w:rStyle w:val="92"/>
          <w:rFonts w:hint="default" w:ascii="Times New Roman" w:hAnsi="Times New Roman" w:eastAsia="sans-serif" w:cs="Times New Roman"/>
          <w:b w:val="0"/>
          <w:bCs w:val="0"/>
          <w:i w:val="0"/>
          <w:iCs w:val="0"/>
          <w:caps w:val="0"/>
          <w:color w:val="222222"/>
          <w:spacing w:val="0"/>
          <w:sz w:val="28"/>
          <w:szCs w:val="28"/>
          <w:shd w:val="clear" w:fill="FFFFFF"/>
        </w:rPr>
        <w:t>rejected</w:t>
      </w:r>
      <w:r>
        <w:rPr>
          <w:rFonts w:hint="default" w:ascii="Times New Roman" w:hAnsi="Times New Roman" w:eastAsia="sans-serif" w:cs="Times New Roman"/>
          <w:b w:val="0"/>
          <w:bCs w:val="0"/>
          <w:i w:val="0"/>
          <w:iCs w:val="0"/>
          <w:caps w:val="0"/>
          <w:color w:val="222222"/>
          <w:spacing w:val="0"/>
          <w:sz w:val="28"/>
          <w:szCs w:val="28"/>
          <w:shd w:val="clear" w:fill="FFFFFF"/>
        </w:rPr>
        <w:t>. If the defect is not rejected then the next step is to check whether it is in scope. Suppose we have another function- email functionality for the same application, and you find a problem with that. But it is not a part of the current release when such defects are assigned as a </w:t>
      </w:r>
      <w:r>
        <w:rPr>
          <w:rStyle w:val="92"/>
          <w:rFonts w:hint="default" w:ascii="Times New Roman" w:hAnsi="Times New Roman" w:eastAsia="sans-serif" w:cs="Times New Roman"/>
          <w:b w:val="0"/>
          <w:bCs w:val="0"/>
          <w:i w:val="0"/>
          <w:iCs w:val="0"/>
          <w:caps w:val="0"/>
          <w:color w:val="222222"/>
          <w:spacing w:val="0"/>
          <w:sz w:val="28"/>
          <w:szCs w:val="28"/>
          <w:shd w:val="clear" w:fill="FFFFFF"/>
        </w:rPr>
        <w:t>postponed or deferred </w:t>
      </w:r>
      <w:r>
        <w:rPr>
          <w:rFonts w:hint="default" w:ascii="Times New Roman" w:hAnsi="Times New Roman" w:eastAsia="sans-serif" w:cs="Times New Roman"/>
          <w:b w:val="0"/>
          <w:bCs w:val="0"/>
          <w:i w:val="0"/>
          <w:iCs w:val="0"/>
          <w:caps w:val="0"/>
          <w:color w:val="222222"/>
          <w:spacing w:val="0"/>
          <w:sz w:val="28"/>
          <w:szCs w:val="28"/>
          <w:shd w:val="clear" w:fill="FFFFFF"/>
        </w:rPr>
        <w:t>status.</w:t>
      </w:r>
    </w:p>
    <w:p>
      <w:pPr>
        <w:keepNext w:val="0"/>
        <w:keepLines w:val="0"/>
        <w:widowControl/>
        <w:numPr>
          <w:ilvl w:val="0"/>
          <w:numId w:val="13"/>
        </w:numPr>
        <w:suppressLineNumbers w:val="0"/>
        <w:spacing w:before="0" w:beforeAutospacing="1" w:after="0" w:afterAutospacing="1"/>
        <w:ind w:left="425" w:leftChars="0" w:hanging="425" w:firstLineChars="0"/>
        <w:jc w:val="both"/>
        <w:rPr>
          <w:rFonts w:hint="default" w:ascii="Times New Roman" w:hAnsi="Times New Roman" w:cs="Times New Roman"/>
          <w:b w:val="0"/>
          <w:bCs w:val="0"/>
          <w:sz w:val="28"/>
          <w:szCs w:val="28"/>
        </w:rPr>
      </w:pPr>
      <w:r>
        <w:rPr>
          <w:rFonts w:hint="default" w:ascii="Times New Roman" w:hAnsi="Times New Roman" w:eastAsia="sans-serif" w:cs="Times New Roman"/>
          <w:b w:val="0"/>
          <w:bCs w:val="0"/>
          <w:i w:val="0"/>
          <w:iCs w:val="0"/>
          <w:caps w:val="0"/>
          <w:color w:val="222222"/>
          <w:spacing w:val="0"/>
          <w:sz w:val="28"/>
          <w:szCs w:val="28"/>
          <w:shd w:val="clear" w:fill="FFFFFF"/>
        </w:rPr>
        <w:t>Next, the manager verifies whether a similar defect was raised earlier. If yes defect is assigned a status </w:t>
      </w:r>
      <w:r>
        <w:rPr>
          <w:rStyle w:val="92"/>
          <w:rFonts w:hint="default" w:ascii="Times New Roman" w:hAnsi="Times New Roman" w:eastAsia="sans-serif" w:cs="Times New Roman"/>
          <w:b w:val="0"/>
          <w:bCs w:val="0"/>
          <w:i w:val="0"/>
          <w:iCs w:val="0"/>
          <w:caps w:val="0"/>
          <w:color w:val="222222"/>
          <w:spacing w:val="0"/>
          <w:sz w:val="28"/>
          <w:szCs w:val="28"/>
          <w:shd w:val="clear" w:fill="FFFFFF"/>
        </w:rPr>
        <w:t>duplicate</w:t>
      </w:r>
      <w:r>
        <w:rPr>
          <w:rFonts w:hint="default" w:ascii="Times New Roman" w:hAnsi="Times New Roman" w:eastAsia="sans-serif" w:cs="Times New Roman"/>
          <w:b w:val="0"/>
          <w:bCs w:val="0"/>
          <w:i w:val="0"/>
          <w:iCs w:val="0"/>
          <w:caps w:val="0"/>
          <w:color w:val="222222"/>
          <w:spacing w:val="0"/>
          <w:sz w:val="28"/>
          <w:szCs w:val="28"/>
          <w:shd w:val="clear" w:fill="FFFFFF"/>
        </w:rPr>
        <w:t>.</w:t>
      </w:r>
    </w:p>
    <w:p>
      <w:pPr>
        <w:keepNext w:val="0"/>
        <w:keepLines w:val="0"/>
        <w:widowControl/>
        <w:numPr>
          <w:ilvl w:val="0"/>
          <w:numId w:val="13"/>
        </w:numPr>
        <w:suppressLineNumbers w:val="0"/>
        <w:spacing w:before="0" w:beforeAutospacing="1" w:after="0" w:afterAutospacing="1"/>
        <w:ind w:left="425" w:leftChars="0" w:hanging="425" w:firstLineChars="0"/>
        <w:jc w:val="both"/>
        <w:rPr>
          <w:rFonts w:hint="default" w:ascii="Times New Roman" w:hAnsi="Times New Roman" w:cs="Times New Roman"/>
          <w:b w:val="0"/>
          <w:bCs w:val="0"/>
          <w:sz w:val="28"/>
          <w:szCs w:val="28"/>
        </w:rPr>
      </w:pPr>
      <w:r>
        <w:rPr>
          <w:rFonts w:hint="default" w:ascii="Times New Roman" w:hAnsi="Times New Roman" w:eastAsia="sans-serif" w:cs="Times New Roman"/>
          <w:b w:val="0"/>
          <w:bCs w:val="0"/>
          <w:i w:val="0"/>
          <w:iCs w:val="0"/>
          <w:caps w:val="0"/>
          <w:color w:val="222222"/>
          <w:spacing w:val="0"/>
          <w:sz w:val="28"/>
          <w:szCs w:val="28"/>
          <w:shd w:val="clear" w:fill="FFFFFF"/>
        </w:rPr>
        <w:t>If no the defect is assigned to the developer who starts fixing the code. During this stage, the defect is assigned a status </w:t>
      </w:r>
      <w:r>
        <w:rPr>
          <w:rStyle w:val="92"/>
          <w:rFonts w:hint="default" w:ascii="Times New Roman" w:hAnsi="Times New Roman" w:eastAsia="sans-serif" w:cs="Times New Roman"/>
          <w:b w:val="0"/>
          <w:bCs w:val="0"/>
          <w:i w:val="0"/>
          <w:iCs w:val="0"/>
          <w:caps w:val="0"/>
          <w:color w:val="222222"/>
          <w:spacing w:val="0"/>
          <w:sz w:val="28"/>
          <w:szCs w:val="28"/>
          <w:shd w:val="clear" w:fill="FFFFFF"/>
        </w:rPr>
        <w:t>in- progress.</w:t>
      </w:r>
    </w:p>
    <w:p>
      <w:pPr>
        <w:keepNext w:val="0"/>
        <w:keepLines w:val="0"/>
        <w:widowControl/>
        <w:numPr>
          <w:ilvl w:val="0"/>
          <w:numId w:val="13"/>
        </w:numPr>
        <w:suppressLineNumbers w:val="0"/>
        <w:spacing w:before="0" w:beforeAutospacing="1" w:after="0" w:afterAutospacing="1"/>
        <w:ind w:left="425" w:leftChars="0" w:hanging="425" w:firstLineChars="0"/>
        <w:jc w:val="both"/>
        <w:rPr>
          <w:rFonts w:hint="default" w:ascii="Times New Roman" w:hAnsi="Times New Roman" w:cs="Times New Roman"/>
          <w:b w:val="0"/>
          <w:bCs w:val="0"/>
          <w:sz w:val="28"/>
          <w:szCs w:val="28"/>
        </w:rPr>
      </w:pPr>
      <w:r>
        <w:rPr>
          <w:rFonts w:hint="default" w:ascii="Times New Roman" w:hAnsi="Times New Roman" w:eastAsia="sans-serif" w:cs="Times New Roman"/>
          <w:b w:val="0"/>
          <w:bCs w:val="0"/>
          <w:i w:val="0"/>
          <w:iCs w:val="0"/>
          <w:caps w:val="0"/>
          <w:color w:val="222222"/>
          <w:spacing w:val="0"/>
          <w:sz w:val="28"/>
          <w:szCs w:val="28"/>
          <w:shd w:val="clear" w:fill="FFFFFF"/>
        </w:rPr>
        <w:t>Once the code is fixed. A defect is assigned a status </w:t>
      </w:r>
      <w:r>
        <w:rPr>
          <w:rStyle w:val="92"/>
          <w:rFonts w:hint="default" w:ascii="Times New Roman" w:hAnsi="Times New Roman" w:eastAsia="sans-serif" w:cs="Times New Roman"/>
          <w:b w:val="0"/>
          <w:bCs w:val="0"/>
          <w:i w:val="0"/>
          <w:iCs w:val="0"/>
          <w:caps w:val="0"/>
          <w:color w:val="222222"/>
          <w:spacing w:val="0"/>
          <w:sz w:val="28"/>
          <w:szCs w:val="28"/>
          <w:shd w:val="clear" w:fill="FFFFFF"/>
        </w:rPr>
        <w:t>fixed</w:t>
      </w:r>
    </w:p>
    <w:p>
      <w:pPr>
        <w:keepNext w:val="0"/>
        <w:keepLines w:val="0"/>
        <w:widowControl/>
        <w:numPr>
          <w:ilvl w:val="0"/>
          <w:numId w:val="13"/>
        </w:numPr>
        <w:suppressLineNumbers w:val="0"/>
        <w:spacing w:before="0" w:beforeAutospacing="1" w:after="0" w:afterAutospacing="1"/>
        <w:ind w:left="425" w:leftChars="0" w:hanging="425" w:firstLineChars="0"/>
        <w:jc w:val="both"/>
        <w:rPr>
          <w:rFonts w:hint="default" w:ascii="Times New Roman" w:hAnsi="Times New Roman" w:cs="Times New Roman"/>
          <w:b w:val="0"/>
          <w:bCs w:val="0"/>
          <w:sz w:val="28"/>
          <w:szCs w:val="28"/>
        </w:rPr>
      </w:pPr>
      <w:r>
        <w:rPr>
          <w:rFonts w:hint="default" w:ascii="Times New Roman" w:hAnsi="Times New Roman" w:eastAsia="sans-serif" w:cs="Times New Roman"/>
          <w:b w:val="0"/>
          <w:bCs w:val="0"/>
          <w:i w:val="0"/>
          <w:iCs w:val="0"/>
          <w:caps w:val="0"/>
          <w:color w:val="222222"/>
          <w:spacing w:val="0"/>
          <w:sz w:val="28"/>
          <w:szCs w:val="28"/>
          <w:shd w:val="clear" w:fill="FFFFFF"/>
        </w:rPr>
        <w:t>Next, the tester will re-test the code. In case, the</w:t>
      </w:r>
      <w:r>
        <w:rPr>
          <w:rFonts w:hint="default" w:ascii="Times New Roman" w:hAnsi="Times New Roman" w:eastAsia="sans-serif" w:cs="Times New Roman"/>
          <w:b w:val="0"/>
          <w:bCs w:val="0"/>
          <w:i w:val="0"/>
          <w:iCs w:val="0"/>
          <w:caps w:val="0"/>
          <w:spacing w:val="0"/>
          <w:sz w:val="28"/>
          <w:szCs w:val="28"/>
          <w:u w:val="none"/>
          <w:shd w:val="clear" w:fill="FFFFFF"/>
        </w:rPr>
        <w:fldChar w:fldCharType="begin"/>
      </w:r>
      <w:r>
        <w:rPr>
          <w:rFonts w:hint="default" w:ascii="Times New Roman" w:hAnsi="Times New Roman" w:eastAsia="sans-serif" w:cs="Times New Roman"/>
          <w:b w:val="0"/>
          <w:bCs w:val="0"/>
          <w:i w:val="0"/>
          <w:iCs w:val="0"/>
          <w:caps w:val="0"/>
          <w:spacing w:val="0"/>
          <w:sz w:val="28"/>
          <w:szCs w:val="28"/>
          <w:u w:val="none"/>
          <w:shd w:val="clear" w:fill="FFFFFF"/>
        </w:rPr>
        <w:instrText xml:space="preserve"> HYPERLINK "https://www.guru99.com/test-case.html" </w:instrText>
      </w:r>
      <w:r>
        <w:rPr>
          <w:rFonts w:hint="default" w:ascii="Times New Roman" w:hAnsi="Times New Roman" w:eastAsia="sans-serif" w:cs="Times New Roman"/>
          <w:b w:val="0"/>
          <w:bCs w:val="0"/>
          <w:i w:val="0"/>
          <w:iCs w:val="0"/>
          <w:caps w:val="0"/>
          <w:spacing w:val="0"/>
          <w:sz w:val="28"/>
          <w:szCs w:val="28"/>
          <w:u w:val="none"/>
          <w:shd w:val="clear" w:fill="FFFFFF"/>
        </w:rPr>
        <w:fldChar w:fldCharType="separate"/>
      </w:r>
      <w:r>
        <w:rPr>
          <w:rStyle w:val="51"/>
          <w:rFonts w:hint="default" w:ascii="Times New Roman" w:hAnsi="Times New Roman" w:eastAsia="sans-serif" w:cs="Times New Roman"/>
          <w:b w:val="0"/>
          <w:bCs w:val="0"/>
          <w:i w:val="0"/>
          <w:iCs w:val="0"/>
          <w:caps w:val="0"/>
          <w:spacing w:val="0"/>
          <w:sz w:val="28"/>
          <w:szCs w:val="28"/>
          <w:u w:val="none"/>
          <w:shd w:val="clear" w:fill="FFFFFF"/>
        </w:rPr>
        <w:t> </w:t>
      </w:r>
      <w:r>
        <w:rPr>
          <w:rStyle w:val="51"/>
          <w:rFonts w:hint="default" w:ascii="Times New Roman" w:hAnsi="Times New Roman" w:eastAsia="sans-serif" w:cs="Times New Roman"/>
          <w:b w:val="0"/>
          <w:bCs w:val="0"/>
          <w:i w:val="0"/>
          <w:iCs w:val="0"/>
          <w:caps w:val="0"/>
          <w:color w:val="auto"/>
          <w:spacing w:val="0"/>
          <w:sz w:val="28"/>
          <w:szCs w:val="28"/>
          <w:u w:val="none"/>
          <w:shd w:val="clear" w:fill="FFFFFF"/>
        </w:rPr>
        <w:t>Test Case</w:t>
      </w:r>
      <w:r>
        <w:rPr>
          <w:rStyle w:val="51"/>
          <w:rFonts w:hint="default" w:ascii="Times New Roman" w:hAnsi="Times New Roman" w:eastAsia="sans-serif" w:cs="Times New Roman"/>
          <w:b w:val="0"/>
          <w:bCs w:val="0"/>
          <w:i w:val="0"/>
          <w:iCs w:val="0"/>
          <w:caps w:val="0"/>
          <w:spacing w:val="0"/>
          <w:sz w:val="28"/>
          <w:szCs w:val="28"/>
          <w:u w:val="none"/>
          <w:shd w:val="clear" w:fill="FFFFFF"/>
        </w:rPr>
        <w:t> </w:t>
      </w:r>
      <w:r>
        <w:rPr>
          <w:rFonts w:hint="default" w:ascii="Times New Roman" w:hAnsi="Times New Roman" w:eastAsia="sans-serif" w:cs="Times New Roman"/>
          <w:b w:val="0"/>
          <w:bCs w:val="0"/>
          <w:i w:val="0"/>
          <w:iCs w:val="0"/>
          <w:caps w:val="0"/>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222222"/>
          <w:spacing w:val="0"/>
          <w:sz w:val="28"/>
          <w:szCs w:val="28"/>
          <w:shd w:val="clear" w:fill="FFFFFF"/>
        </w:rPr>
        <w:t>passes the defect is </w:t>
      </w:r>
      <w:r>
        <w:rPr>
          <w:rStyle w:val="92"/>
          <w:rFonts w:hint="default" w:ascii="Times New Roman" w:hAnsi="Times New Roman" w:eastAsia="sans-serif" w:cs="Times New Roman"/>
          <w:b w:val="0"/>
          <w:bCs w:val="0"/>
          <w:i w:val="0"/>
          <w:iCs w:val="0"/>
          <w:caps w:val="0"/>
          <w:color w:val="222222"/>
          <w:spacing w:val="0"/>
          <w:sz w:val="28"/>
          <w:szCs w:val="28"/>
          <w:shd w:val="clear" w:fill="FFFFFF"/>
        </w:rPr>
        <w:t>closed.</w:t>
      </w:r>
      <w:r>
        <w:rPr>
          <w:rFonts w:hint="default" w:ascii="Times New Roman" w:hAnsi="Times New Roman" w:eastAsia="sans-serif" w:cs="Times New Roman"/>
          <w:b w:val="0"/>
          <w:bCs w:val="0"/>
          <w:i w:val="0"/>
          <w:iCs w:val="0"/>
          <w:caps w:val="0"/>
          <w:color w:val="222222"/>
          <w:spacing w:val="0"/>
          <w:sz w:val="28"/>
          <w:szCs w:val="28"/>
          <w:shd w:val="clear" w:fill="FFFFFF"/>
        </w:rPr>
        <w:t> If the test cases fail again, the defect is </w:t>
      </w:r>
      <w:r>
        <w:rPr>
          <w:rStyle w:val="92"/>
          <w:rFonts w:hint="default" w:ascii="Times New Roman" w:hAnsi="Times New Roman" w:eastAsia="sans-serif" w:cs="Times New Roman"/>
          <w:b w:val="0"/>
          <w:bCs w:val="0"/>
          <w:i w:val="0"/>
          <w:iCs w:val="0"/>
          <w:caps w:val="0"/>
          <w:color w:val="222222"/>
          <w:spacing w:val="0"/>
          <w:sz w:val="28"/>
          <w:szCs w:val="28"/>
          <w:shd w:val="clear" w:fill="FFFFFF"/>
        </w:rPr>
        <w:t>re-opened</w:t>
      </w:r>
      <w:r>
        <w:rPr>
          <w:rFonts w:hint="default" w:ascii="Times New Roman" w:hAnsi="Times New Roman" w:eastAsia="sans-serif" w:cs="Times New Roman"/>
          <w:b w:val="0"/>
          <w:bCs w:val="0"/>
          <w:i w:val="0"/>
          <w:iCs w:val="0"/>
          <w:caps w:val="0"/>
          <w:color w:val="222222"/>
          <w:spacing w:val="0"/>
          <w:sz w:val="28"/>
          <w:szCs w:val="28"/>
          <w:shd w:val="clear" w:fill="FFFFFF"/>
        </w:rPr>
        <w:t> and assigned to the developer.</w:t>
      </w:r>
    </w:p>
    <w:p>
      <w:pPr>
        <w:keepNext w:val="0"/>
        <w:keepLines w:val="0"/>
        <w:widowControl/>
        <w:numPr>
          <w:ilvl w:val="0"/>
          <w:numId w:val="13"/>
        </w:numPr>
        <w:suppressLineNumbers w:val="0"/>
        <w:spacing w:before="0" w:beforeAutospacing="1" w:after="0" w:afterAutospacing="1"/>
        <w:ind w:left="425" w:leftChars="0" w:hanging="425" w:firstLineChars="0"/>
        <w:jc w:val="both"/>
        <w:rPr>
          <w:rFonts w:hint="default" w:ascii="Times New Roman" w:hAnsi="Times New Roman" w:cs="Times New Roman"/>
          <w:b w:val="0"/>
          <w:bCs w:val="0"/>
          <w:sz w:val="28"/>
          <w:szCs w:val="28"/>
        </w:rPr>
      </w:pPr>
      <w:r>
        <w:rPr>
          <w:rFonts w:hint="default" w:ascii="Times New Roman" w:hAnsi="Times New Roman" w:eastAsia="sans-serif" w:cs="Times New Roman"/>
          <w:b w:val="0"/>
          <w:bCs w:val="0"/>
          <w:i w:val="0"/>
          <w:iCs w:val="0"/>
          <w:caps w:val="0"/>
          <w:color w:val="222222"/>
          <w:spacing w:val="0"/>
          <w:sz w:val="28"/>
          <w:szCs w:val="28"/>
          <w:shd w:val="clear" w:fill="FFFFFF"/>
        </w:rPr>
        <w:t>Consider a situation where during the 1st release of Flight Reservation a defect was found in Fax order that was fixed and assigned a status closed. During the second upgrade release the same defect again re-surfaced. In such cases, a closed defect will be </w:t>
      </w:r>
      <w:r>
        <w:rPr>
          <w:rStyle w:val="92"/>
          <w:rFonts w:hint="default" w:ascii="Times New Roman" w:hAnsi="Times New Roman" w:eastAsia="sans-serif" w:cs="Times New Roman"/>
          <w:b w:val="0"/>
          <w:bCs w:val="0"/>
          <w:i w:val="0"/>
          <w:iCs w:val="0"/>
          <w:caps w:val="0"/>
          <w:color w:val="222222"/>
          <w:spacing w:val="0"/>
          <w:sz w:val="28"/>
          <w:szCs w:val="28"/>
          <w:shd w:val="clear" w:fill="FFFFFF"/>
        </w:rPr>
        <w:t>re-opened.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600" w:lineRule="atLeast"/>
        <w:ind w:left="0" w:right="0" w:firstLine="0"/>
        <w:jc w:val="center"/>
        <w:rPr>
          <w:rFonts w:hint="default" w:ascii="Times New Roman" w:hAnsi="Times New Roman" w:eastAsia="sans-serif" w:cs="Times New Roman"/>
          <w:b/>
          <w:bCs/>
          <w:i w:val="0"/>
          <w:iCs w:val="0"/>
          <w:color w:val="222222"/>
          <w:spacing w:val="0"/>
          <w:sz w:val="32"/>
          <w:szCs w:val="32"/>
        </w:rPr>
      </w:pPr>
      <w:r>
        <w:rPr>
          <w:rFonts w:hint="default" w:ascii="Times New Roman" w:hAnsi="Times New Roman" w:eastAsia="sans-serif" w:cs="Times New Roman"/>
          <w:b/>
          <w:bCs/>
          <w:i w:val="0"/>
          <w:iCs w:val="0"/>
          <w:color w:val="222222"/>
          <w:spacing w:val="0"/>
          <w:sz w:val="32"/>
          <w:szCs w:val="32"/>
          <w:shd w:val="clear" w:fill="FFFFFF"/>
        </w:rPr>
        <w:t>7 PRINCIPLES OF SOFTWARE TESTING</w:t>
      </w:r>
    </w:p>
    <w:p>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eastAsia="sans-serif" w:cs="Times New Roman"/>
          <w:i w:val="0"/>
          <w:iCs w:val="0"/>
          <w:caps w:val="0"/>
          <w:color w:val="222222"/>
          <w:spacing w:val="0"/>
          <w:sz w:val="28"/>
          <w:szCs w:val="28"/>
          <w:shd w:val="clear" w:fill="FFFFFF"/>
        </w:rPr>
        <w:t>Testing shows presence of defects</w:t>
      </w:r>
    </w:p>
    <w:p>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eastAsia="sans-serif" w:cs="Times New Roman"/>
          <w:i w:val="0"/>
          <w:iCs w:val="0"/>
          <w:caps w:val="0"/>
          <w:color w:val="222222"/>
          <w:spacing w:val="0"/>
          <w:sz w:val="28"/>
          <w:szCs w:val="28"/>
          <w:shd w:val="clear" w:fill="FFFFFF"/>
        </w:rPr>
        <w:t>Exhaustive testing is not possible</w:t>
      </w:r>
    </w:p>
    <w:p>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eastAsia="sans-serif" w:cs="Times New Roman"/>
          <w:i w:val="0"/>
          <w:iCs w:val="0"/>
          <w:caps w:val="0"/>
          <w:color w:val="222222"/>
          <w:spacing w:val="0"/>
          <w:sz w:val="28"/>
          <w:szCs w:val="28"/>
          <w:shd w:val="clear" w:fill="FFFFFF"/>
        </w:rPr>
        <w:t>Early testing</w:t>
      </w:r>
    </w:p>
    <w:p>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eastAsia="sans-serif" w:cs="Times New Roman"/>
          <w:i w:val="0"/>
          <w:iCs w:val="0"/>
          <w:caps w:val="0"/>
          <w:color w:val="222222"/>
          <w:spacing w:val="0"/>
          <w:sz w:val="28"/>
          <w:szCs w:val="28"/>
          <w:shd w:val="clear" w:fill="FFFFFF"/>
        </w:rPr>
        <w:t>Defect clustering</w:t>
      </w:r>
    </w:p>
    <w:p>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eastAsia="sans-serif" w:cs="Times New Roman"/>
          <w:i w:val="0"/>
          <w:iCs w:val="0"/>
          <w:caps w:val="0"/>
          <w:color w:val="222222"/>
          <w:spacing w:val="0"/>
          <w:sz w:val="28"/>
          <w:szCs w:val="28"/>
          <w:shd w:val="clear" w:fill="FFFFFF"/>
        </w:rPr>
        <w:t>Pesticide paradox</w:t>
      </w:r>
    </w:p>
    <w:p>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eastAsia="sans-serif" w:cs="Times New Roman"/>
          <w:i w:val="0"/>
          <w:iCs w:val="0"/>
          <w:caps w:val="0"/>
          <w:color w:val="222222"/>
          <w:spacing w:val="0"/>
          <w:sz w:val="28"/>
          <w:szCs w:val="28"/>
          <w:shd w:val="clear" w:fill="FFFFFF"/>
        </w:rPr>
        <w:t>Testing is context dependent</w:t>
      </w:r>
    </w:p>
    <w:p>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eastAsia="sans-serif" w:cs="Times New Roman"/>
          <w:i w:val="0"/>
          <w:iCs w:val="0"/>
          <w:caps w:val="0"/>
          <w:color w:val="222222"/>
          <w:spacing w:val="0"/>
          <w:sz w:val="28"/>
          <w:szCs w:val="28"/>
          <w:shd w:val="clear" w:fill="FFFFFF"/>
        </w:rPr>
        <w:t>Absence of errors fallacy</w:t>
      </w:r>
    </w:p>
    <w:p>
      <w:pPr>
        <w:jc w:val="both"/>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1)Testing Shows the Presence of Defects:</w:t>
      </w:r>
    </w:p>
    <w:p>
      <w:pPr>
        <w:jc w:val="both"/>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 xml:space="preserve"> The primary objective of testing is to uncover defects or discrepancies between expected and actual system behavior. Testing helps identify problems that need to be addressed and ensures the software meets the specified requirements.</w:t>
      </w:r>
    </w:p>
    <w:p>
      <w:pPr>
        <w:jc w:val="both"/>
        <w:rPr>
          <w:rFonts w:hint="default" w:ascii="Times New Roman" w:hAnsi="Times New Roman" w:eastAsia="SimSun" w:cs="Times New Roman"/>
          <w:b w:val="0"/>
          <w:bCs w:val="0"/>
          <w:sz w:val="28"/>
          <w:szCs w:val="28"/>
          <w:lang w:val="en-US"/>
        </w:rPr>
      </w:pPr>
    </w:p>
    <w:p>
      <w:pPr>
        <w:jc w:val="both"/>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2)Exhaustive Testing is Impossible:</w:t>
      </w:r>
    </w:p>
    <w:p>
      <w:pPr>
        <w:jc w:val="both"/>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 xml:space="preserve"> It is practically impossible to test every possible input, scenario, or condition within a software system. Instead, testing efforts should focus on prioritizing test cases based on risks, requirements, and other factors to maximize the likelihood of detecting defects.</w:t>
      </w:r>
    </w:p>
    <w:p>
      <w:pPr>
        <w:jc w:val="both"/>
        <w:rPr>
          <w:rFonts w:hint="default" w:ascii="Times New Roman" w:hAnsi="Times New Roman" w:eastAsia="SimSun" w:cs="Times New Roman"/>
          <w:b w:val="0"/>
          <w:bCs w:val="0"/>
          <w:sz w:val="28"/>
          <w:szCs w:val="28"/>
          <w:lang w:val="en-US"/>
        </w:rPr>
      </w:pPr>
    </w:p>
    <w:p>
      <w:pPr>
        <w:jc w:val="both"/>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 xml:space="preserve">3)Early Testing: </w:t>
      </w:r>
    </w:p>
    <w:p>
      <w:pPr>
        <w:jc w:val="both"/>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Testing activities should be initiated as early as possible in the software development lifestyle. Starting testing early helps identify and rectify defects at the earliest stages, reducing the cost and effort required for fixing issues later in the development process.</w:t>
      </w:r>
    </w:p>
    <w:p>
      <w:pPr>
        <w:jc w:val="both"/>
        <w:rPr>
          <w:rFonts w:hint="default" w:ascii="Times New Roman" w:hAnsi="Times New Roman" w:eastAsia="SimSun" w:cs="Times New Roman"/>
          <w:b w:val="0"/>
          <w:bCs w:val="0"/>
          <w:sz w:val="28"/>
          <w:szCs w:val="28"/>
          <w:lang w:val="en-US"/>
        </w:rPr>
      </w:pPr>
    </w:p>
    <w:p>
      <w:pPr>
        <w:jc w:val="both"/>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 xml:space="preserve">4)Defect Clustering: </w:t>
      </w:r>
    </w:p>
    <w:p>
      <w:pPr>
        <w:jc w:val="both"/>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It has been observed that defects tend to cluster in specific modules, functionalities, or areas of the software system. By identifying and addressing the high-risk areas, testing efforts can be optimized to maximize defect detection.</w:t>
      </w:r>
    </w:p>
    <w:p>
      <w:pPr>
        <w:jc w:val="both"/>
        <w:rPr>
          <w:rFonts w:hint="default" w:ascii="Times New Roman" w:hAnsi="Times New Roman" w:eastAsia="SimSun" w:cs="Times New Roman"/>
          <w:b w:val="0"/>
          <w:bCs w:val="0"/>
          <w:sz w:val="28"/>
          <w:szCs w:val="28"/>
          <w:lang w:val="en-US"/>
        </w:rPr>
      </w:pPr>
    </w:p>
    <w:p>
      <w:pPr>
        <w:jc w:val="both"/>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5)Pesticide Paradox:</w:t>
      </w:r>
    </w:p>
    <w:p>
      <w:pPr>
        <w:jc w:val="both"/>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Repeating the same tests repeatedly may lead to a decrease in the effectiveness of those tests. Test cases should be periodically reviewed and updated to ensure they remain relevant and continue to provide value in detecting defects.</w:t>
      </w:r>
    </w:p>
    <w:p>
      <w:pPr>
        <w:jc w:val="both"/>
        <w:rPr>
          <w:rFonts w:hint="default" w:ascii="Times New Roman" w:hAnsi="Times New Roman" w:eastAsia="SimSun" w:cs="Times New Roman"/>
          <w:b w:val="0"/>
          <w:bCs w:val="0"/>
          <w:sz w:val="28"/>
          <w:szCs w:val="28"/>
          <w:lang w:val="en-US"/>
        </w:rPr>
      </w:pPr>
    </w:p>
    <w:p>
      <w:pPr>
        <w:jc w:val="both"/>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6)Testing is Context-Dependent:</w:t>
      </w:r>
    </w:p>
    <w:p>
      <w:pPr>
        <w:jc w:val="both"/>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 xml:space="preserve"> Testing should be customized and adapted to the specific needs of the project, including factors such as the software's complexity, criticality, target audience, and regulatory requirements. Different projects may require different testing approaches, techniques, and tools. Mobile app VS Website.</w:t>
      </w:r>
    </w:p>
    <w:p>
      <w:pPr>
        <w:jc w:val="both"/>
        <w:rPr>
          <w:rFonts w:hint="default" w:ascii="Times New Roman" w:hAnsi="Times New Roman" w:eastAsia="SimSun" w:cs="Times New Roman"/>
          <w:b w:val="0"/>
          <w:bCs w:val="0"/>
          <w:sz w:val="28"/>
          <w:szCs w:val="28"/>
          <w:lang w:val="en-US"/>
        </w:rPr>
      </w:pPr>
    </w:p>
    <w:p>
      <w:pPr>
        <w:jc w:val="both"/>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7)Absence-of-Errors Fallacy:</w:t>
      </w:r>
    </w:p>
    <w:p>
      <w:pPr>
        <w:jc w:val="both"/>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 xml:space="preserve"> The absence of detected defects in testing does not guarantee the absence of defects in the software. Testing can increase confidence in the quality of the software, but it cannot prove that the software is entirely defect-free. Other factors, such as the test coverage, test environment, and the effectiveness of testing, should also be considered.99.99%  error free</w:t>
      </w:r>
    </w:p>
    <w:p>
      <w:pPr>
        <w:jc w:val="center"/>
        <w:rPr>
          <w:rFonts w:hint="default" w:ascii="Times New Roman" w:hAnsi="Times New Roman" w:eastAsia="SimSun" w:cs="Times New Roman"/>
          <w:b/>
          <w:bCs/>
          <w:sz w:val="32"/>
          <w:szCs w:val="32"/>
          <w:lang w:val="en-US"/>
        </w:rPr>
      </w:pPr>
    </w:p>
    <w:p>
      <w:pPr>
        <w:jc w:val="center"/>
        <w:rPr>
          <w:rFonts w:hint="default" w:ascii="Times New Roman" w:hAnsi="Times New Roman" w:eastAsia="SimSun" w:cs="Times New Roman"/>
          <w:b/>
          <w:bCs/>
          <w:sz w:val="32"/>
          <w:szCs w:val="32"/>
          <w:lang w:val="en-US"/>
        </w:rPr>
      </w:pPr>
      <w:r>
        <w:rPr>
          <w:rFonts w:hint="default" w:ascii="Times New Roman" w:hAnsi="Times New Roman" w:eastAsia="SimSun" w:cs="Times New Roman"/>
          <w:b/>
          <w:bCs/>
          <w:sz w:val="32"/>
          <w:szCs w:val="32"/>
          <w:lang w:val="en-US"/>
        </w:rPr>
        <w:t>DIFFERENCE  BETWEEN BUG,ERROR,FAULT.MISTAKE,FAILURE</w:t>
      </w:r>
    </w:p>
    <w:p>
      <w:pPr>
        <w:jc w:val="both"/>
        <w:rPr>
          <w:rFonts w:hint="default" w:ascii="Times New Roman" w:hAnsi="Times New Roman" w:eastAsia="SimSun"/>
          <w:b/>
          <w:bCs/>
          <w:sz w:val="28"/>
          <w:szCs w:val="28"/>
          <w:lang w:val="en-US"/>
        </w:rPr>
      </w:pPr>
      <w:r>
        <w:rPr>
          <w:rFonts w:hint="default" w:ascii="Times New Roman" w:hAnsi="Times New Roman" w:eastAsia="SimSun"/>
          <w:b/>
          <w:bCs/>
          <w:sz w:val="28"/>
          <w:szCs w:val="28"/>
          <w:lang w:val="en-US"/>
        </w:rPr>
        <w:t xml:space="preserve">Bug: </w:t>
      </w:r>
    </w:p>
    <w:p>
      <w:pPr>
        <w:jc w:val="both"/>
        <w:rPr>
          <w:rFonts w:hint="default" w:ascii="Times New Roman" w:hAnsi="Times New Roman" w:eastAsia="SimSun"/>
          <w:b w:val="0"/>
          <w:bCs w:val="0"/>
          <w:sz w:val="28"/>
          <w:szCs w:val="28"/>
          <w:lang w:val="en-US"/>
        </w:rPr>
      </w:pPr>
      <w:r>
        <w:rPr>
          <w:rFonts w:hint="default" w:ascii="Times New Roman" w:hAnsi="Times New Roman" w:eastAsia="SimSun"/>
          <w:b w:val="0"/>
          <w:bCs w:val="0"/>
          <w:sz w:val="28"/>
          <w:szCs w:val="28"/>
          <w:lang w:val="en-US"/>
        </w:rPr>
        <w:t>A bug refers to a flaw or defect in a software program that causes it to behave in an unintended or erroneous way. Bugs can occur due to coding errors, logic flaws, or problems with system configuration. Bugs can lead to unexpected behavior, crashes, or incorrect output.</w:t>
      </w:r>
    </w:p>
    <w:p>
      <w:pPr>
        <w:jc w:val="both"/>
        <w:rPr>
          <w:rFonts w:hint="default" w:ascii="Times New Roman" w:hAnsi="Times New Roman" w:eastAsia="SimSun"/>
          <w:b w:val="0"/>
          <w:bCs w:val="0"/>
          <w:sz w:val="28"/>
          <w:szCs w:val="28"/>
          <w:lang w:val="en-US"/>
        </w:rPr>
      </w:pPr>
    </w:p>
    <w:p>
      <w:pPr>
        <w:jc w:val="both"/>
        <w:rPr>
          <w:rFonts w:hint="default" w:ascii="Times New Roman" w:hAnsi="Times New Roman" w:eastAsia="SimSun"/>
          <w:b w:val="0"/>
          <w:bCs w:val="0"/>
          <w:sz w:val="28"/>
          <w:szCs w:val="28"/>
          <w:lang w:val="en-US"/>
        </w:rPr>
      </w:pPr>
      <w:r>
        <w:rPr>
          <w:rFonts w:hint="default" w:ascii="Times New Roman" w:hAnsi="Times New Roman" w:eastAsia="SimSun"/>
          <w:b/>
          <w:bCs/>
          <w:sz w:val="28"/>
          <w:szCs w:val="28"/>
          <w:lang w:val="en-US"/>
        </w:rPr>
        <w:t>Error</w:t>
      </w:r>
      <w:r>
        <w:rPr>
          <w:rFonts w:hint="default" w:ascii="Times New Roman" w:hAnsi="Times New Roman" w:eastAsia="SimSun"/>
          <w:b w:val="0"/>
          <w:bCs w:val="0"/>
          <w:sz w:val="28"/>
          <w:szCs w:val="28"/>
          <w:lang w:val="en-US"/>
        </w:rPr>
        <w:t>: In the context of software development, an error refers to a human action or oversight that produces an incorrect or unintended result. It can occur during any phase of the software development process, such as requirements gathering, design, coding, or testing. Errors can introduce bugs or other problems into the software.</w:t>
      </w:r>
    </w:p>
    <w:p>
      <w:pPr>
        <w:jc w:val="both"/>
        <w:rPr>
          <w:rFonts w:hint="default" w:ascii="Times New Roman" w:hAnsi="Times New Roman" w:eastAsia="SimSun"/>
          <w:b w:val="0"/>
          <w:bCs w:val="0"/>
          <w:sz w:val="28"/>
          <w:szCs w:val="28"/>
          <w:lang w:val="en-US"/>
        </w:rPr>
      </w:pPr>
    </w:p>
    <w:p>
      <w:pPr>
        <w:jc w:val="both"/>
        <w:rPr>
          <w:rFonts w:hint="default" w:ascii="Times New Roman" w:hAnsi="Times New Roman" w:eastAsia="SimSun"/>
          <w:b w:val="0"/>
          <w:bCs w:val="0"/>
          <w:sz w:val="28"/>
          <w:szCs w:val="28"/>
          <w:lang w:val="en-US"/>
        </w:rPr>
      </w:pPr>
      <w:r>
        <w:rPr>
          <w:rFonts w:hint="default" w:ascii="Times New Roman" w:hAnsi="Times New Roman" w:eastAsia="SimSun"/>
          <w:b/>
          <w:bCs/>
          <w:sz w:val="28"/>
          <w:szCs w:val="28"/>
          <w:lang w:val="en-US"/>
        </w:rPr>
        <w:t>Fault:</w:t>
      </w:r>
      <w:r>
        <w:rPr>
          <w:rFonts w:hint="default" w:ascii="Times New Roman" w:hAnsi="Times New Roman" w:eastAsia="SimSun"/>
          <w:b w:val="0"/>
          <w:bCs w:val="0"/>
          <w:sz w:val="28"/>
          <w:szCs w:val="28"/>
          <w:lang w:val="en-US"/>
        </w:rPr>
        <w:t xml:space="preserve"> The term "fault" is often used interchangeably with "bug." It represents a defect or malfunction in a software system that results in incorrect or unexpected behavior. A fault can be caused by errors in code, hardware failures, or external factors.</w:t>
      </w:r>
    </w:p>
    <w:p>
      <w:pPr>
        <w:jc w:val="both"/>
        <w:rPr>
          <w:rFonts w:hint="default" w:ascii="Times New Roman" w:hAnsi="Times New Roman" w:eastAsia="SimSun"/>
          <w:b w:val="0"/>
          <w:bCs w:val="0"/>
          <w:sz w:val="28"/>
          <w:szCs w:val="28"/>
          <w:lang w:val="en-US"/>
        </w:rPr>
      </w:pPr>
    </w:p>
    <w:p>
      <w:pPr>
        <w:jc w:val="both"/>
        <w:rPr>
          <w:rFonts w:hint="default" w:ascii="Times New Roman" w:hAnsi="Times New Roman" w:eastAsia="SimSun"/>
          <w:b w:val="0"/>
          <w:bCs w:val="0"/>
          <w:sz w:val="28"/>
          <w:szCs w:val="28"/>
          <w:lang w:val="en-US"/>
        </w:rPr>
      </w:pPr>
      <w:r>
        <w:rPr>
          <w:rFonts w:hint="default" w:ascii="Times New Roman" w:hAnsi="Times New Roman" w:eastAsia="SimSun"/>
          <w:b/>
          <w:bCs/>
          <w:sz w:val="28"/>
          <w:szCs w:val="28"/>
          <w:lang w:val="en-US"/>
        </w:rPr>
        <w:t>Defect :</w:t>
      </w:r>
      <w:r>
        <w:rPr>
          <w:rFonts w:hint="default" w:ascii="Times New Roman" w:hAnsi="Times New Roman" w:eastAsia="SimSun"/>
          <w:b w:val="0"/>
          <w:bCs w:val="0"/>
          <w:sz w:val="28"/>
          <w:szCs w:val="28"/>
          <w:lang w:val="en-US"/>
        </w:rPr>
        <w:t>Gap b/w actual output and expected output</w:t>
      </w:r>
    </w:p>
    <w:p>
      <w:pPr>
        <w:jc w:val="both"/>
        <w:rPr>
          <w:rFonts w:hint="default" w:ascii="Times New Roman" w:hAnsi="Times New Roman" w:eastAsia="SimSun" w:cs="Times New Roman"/>
          <w:b w:val="0"/>
          <w:bCs w:val="0"/>
          <w:sz w:val="28"/>
          <w:szCs w:val="28"/>
          <w:lang w:val="en-US"/>
        </w:rPr>
      </w:pPr>
      <w:r>
        <w:rPr>
          <w:rFonts w:hint="default" w:ascii="Times New Roman" w:hAnsi="Times New Roman" w:eastAsia="SimSun"/>
          <w:b/>
          <w:bCs/>
          <w:sz w:val="28"/>
          <w:szCs w:val="28"/>
          <w:lang w:val="en-US"/>
        </w:rPr>
        <w:t xml:space="preserve">Mistake: </w:t>
      </w:r>
      <w:r>
        <w:rPr>
          <w:rFonts w:hint="default" w:ascii="Times New Roman" w:hAnsi="Times New Roman" w:eastAsia="SimSun"/>
          <w:b w:val="0"/>
          <w:bCs w:val="0"/>
          <w:sz w:val="28"/>
          <w:szCs w:val="28"/>
          <w:lang w:val="en-US"/>
        </w:rPr>
        <w:t>A mistake is an error made by a person during the software development process. It can include errors in understanding requirements, making incorrect design decisions, or implementing code that does not fulfill the intended functionality. Mistakes can lead to bugs or faults in the software.</w:t>
      </w:r>
    </w:p>
    <w:p>
      <w:pPr>
        <w:jc w:val="both"/>
        <w:rPr>
          <w:rFonts w:hint="default" w:ascii="Times New Roman" w:hAnsi="Times New Roman" w:eastAsia="SimSun" w:cs="Times New Roman"/>
          <w:b w:val="0"/>
          <w:bCs w:val="0"/>
          <w:sz w:val="28"/>
          <w:szCs w:val="28"/>
          <w:lang w:val="en-US"/>
        </w:rPr>
      </w:pPr>
    </w:p>
    <w:p>
      <w:pPr>
        <w:jc w:val="both"/>
        <w:rPr>
          <w:rFonts w:hint="default" w:ascii="Times New Roman" w:hAnsi="Times New Roman" w:eastAsia="SimSun" w:cs="Times New Roman"/>
          <w:b w:val="0"/>
          <w:bCs w:val="0"/>
          <w:sz w:val="28"/>
          <w:szCs w:val="28"/>
          <w:lang w:val="en-US"/>
        </w:rPr>
      </w:pPr>
    </w:p>
    <w:p>
      <w:pPr>
        <w:jc w:val="both"/>
        <w:rPr>
          <w:rFonts w:hint="default" w:ascii="Times New Roman" w:hAnsi="Times New Roman" w:eastAsia="SimSun" w:cs="Times New Roman"/>
          <w:b w:val="0"/>
          <w:bCs w:val="0"/>
          <w:sz w:val="28"/>
          <w:szCs w:val="28"/>
          <w:lang w:val="en-US"/>
        </w:rPr>
      </w:pPr>
    </w:p>
    <w:p>
      <w:pPr>
        <w:jc w:val="both"/>
      </w:pPr>
      <w:r>
        <w:drawing>
          <wp:inline distT="0" distB="0" distL="114300" distR="114300">
            <wp:extent cx="5269230" cy="2962910"/>
            <wp:effectExtent l="0" t="0" r="7620" b="889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9"/>
                    <a:stretch>
                      <a:fillRect/>
                    </a:stretch>
                  </pic:blipFill>
                  <pic:spPr>
                    <a:xfrm>
                      <a:off x="0" y="0"/>
                      <a:ext cx="5269230" cy="2962910"/>
                    </a:xfrm>
                    <a:prstGeom prst="rect">
                      <a:avLst/>
                    </a:prstGeom>
                    <a:noFill/>
                    <a:ln>
                      <a:noFill/>
                    </a:ln>
                  </pic:spPr>
                </pic:pic>
              </a:graphicData>
            </a:graphic>
          </wp:inline>
        </w:drawing>
      </w:r>
    </w:p>
    <w:p>
      <w:pPr>
        <w:jc w:val="both"/>
      </w:pPr>
      <w:r>
        <w:drawing>
          <wp:inline distT="0" distB="0" distL="114300" distR="114300">
            <wp:extent cx="5269230" cy="2962910"/>
            <wp:effectExtent l="0" t="0" r="7620" b="889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0"/>
                    <a:stretch>
                      <a:fillRect/>
                    </a:stretch>
                  </pic:blipFill>
                  <pic:spPr>
                    <a:xfrm>
                      <a:off x="0" y="0"/>
                      <a:ext cx="5269230" cy="2962910"/>
                    </a:xfrm>
                    <a:prstGeom prst="rect">
                      <a:avLst/>
                    </a:prstGeom>
                    <a:noFill/>
                    <a:ln>
                      <a:noFill/>
                    </a:ln>
                  </pic:spPr>
                </pic:pic>
              </a:graphicData>
            </a:graphic>
          </wp:inline>
        </w:drawing>
      </w:r>
    </w:p>
    <w:p>
      <w:pPr>
        <w:jc w:val="both"/>
      </w:pPr>
    </w:p>
    <w:p>
      <w:pPr>
        <w:rPr>
          <w:rFonts w:hint="default" w:ascii="Arial" w:hAnsi="Arial" w:eastAsia="Arial" w:cs="Arial"/>
          <w:b/>
          <w:bCs/>
          <w:i w:val="0"/>
          <w:iCs w:val="0"/>
          <w:caps w:val="0"/>
          <w:color w:val="4D5156"/>
          <w:spacing w:val="0"/>
          <w:sz w:val="24"/>
          <w:szCs w:val="24"/>
          <w:shd w:val="clear" w:fill="FFFFFF"/>
          <w:lang w:val="en-US"/>
        </w:rPr>
      </w:pPr>
      <w:r>
        <w:rPr>
          <w:rFonts w:hint="default" w:ascii="Arial" w:hAnsi="Arial" w:eastAsia="Arial" w:cs="Arial"/>
          <w:b/>
          <w:bCs/>
          <w:i w:val="0"/>
          <w:iCs w:val="0"/>
          <w:caps w:val="0"/>
          <w:color w:val="4D5156"/>
          <w:spacing w:val="0"/>
          <w:sz w:val="24"/>
          <w:szCs w:val="24"/>
          <w:shd w:val="clear" w:fill="FFFFFF"/>
          <w:lang w:val="en-US"/>
        </w:rPr>
        <w:t xml:space="preserve">Software Requirements Specification </w:t>
      </w:r>
    </w:p>
    <w:p>
      <w:pPr>
        <w:rPr>
          <w:rFonts w:hint="default" w:ascii="Arial" w:hAnsi="Arial" w:eastAsia="Arial" w:cs="Arial"/>
          <w:i w:val="0"/>
          <w:iCs w:val="0"/>
          <w:caps w:val="0"/>
          <w:color w:val="4D5156"/>
          <w:spacing w:val="0"/>
          <w:sz w:val="24"/>
          <w:szCs w:val="24"/>
          <w:shd w:val="clear" w:fill="FFFFFF"/>
        </w:rPr>
      </w:pPr>
      <w:r>
        <w:rPr>
          <w:rFonts w:ascii="Arial" w:hAnsi="Arial" w:eastAsia="Arial" w:cs="Arial"/>
          <w:i w:val="0"/>
          <w:iCs w:val="0"/>
          <w:caps w:val="0"/>
          <w:color w:val="4D5156"/>
          <w:spacing w:val="0"/>
          <w:sz w:val="24"/>
          <w:szCs w:val="24"/>
          <w:shd w:val="clear" w:fill="FFFFFF"/>
        </w:rPr>
        <w:t>A software requirements specification (SRS) is</w:t>
      </w:r>
      <w:r>
        <w:rPr>
          <w:rFonts w:hint="default" w:ascii="Arial" w:hAnsi="Arial" w:eastAsia="Arial" w:cs="Arial"/>
          <w:i w:val="0"/>
          <w:iCs w:val="0"/>
          <w:caps w:val="0"/>
          <w:color w:val="4D5156"/>
          <w:spacing w:val="0"/>
          <w:sz w:val="24"/>
          <w:szCs w:val="24"/>
          <w:shd w:val="clear" w:fill="FFFFFF"/>
        </w:rPr>
        <w:t> </w:t>
      </w:r>
      <w:r>
        <w:rPr>
          <w:rFonts w:hint="default" w:ascii="Arial" w:hAnsi="Arial" w:eastAsia="Arial" w:cs="Arial"/>
          <w:i w:val="0"/>
          <w:iCs w:val="0"/>
          <w:caps w:val="0"/>
          <w:color w:val="040C28"/>
          <w:spacing w:val="0"/>
          <w:sz w:val="24"/>
          <w:szCs w:val="24"/>
        </w:rPr>
        <w:t>a document that describes what the software will do and how it will be expected to perform</w:t>
      </w:r>
      <w:r>
        <w:rPr>
          <w:rFonts w:hint="default" w:ascii="Arial" w:hAnsi="Arial" w:eastAsia="Arial" w:cs="Arial"/>
          <w:i w:val="0"/>
          <w:iCs w:val="0"/>
          <w:caps w:val="0"/>
          <w:color w:val="4D5156"/>
          <w:spacing w:val="0"/>
          <w:sz w:val="24"/>
          <w:szCs w:val="24"/>
          <w:shd w:val="clear" w:fill="FFFFFF"/>
        </w:rPr>
        <w:t>.</w:t>
      </w:r>
    </w:p>
    <w:p>
      <w:pPr>
        <w:rPr>
          <w:rFonts w:hint="default" w:ascii="Arial" w:hAnsi="Arial" w:eastAsia="Arial" w:cs="Arial"/>
          <w:b/>
          <w:bCs/>
          <w:i w:val="0"/>
          <w:iCs w:val="0"/>
          <w:caps w:val="0"/>
          <w:color w:val="4D5156"/>
          <w:spacing w:val="0"/>
          <w:sz w:val="24"/>
          <w:szCs w:val="24"/>
          <w:shd w:val="clear" w:fill="FFFFFF"/>
          <w:lang w:val="en-US"/>
        </w:rPr>
      </w:pPr>
      <w:r>
        <w:rPr>
          <w:rFonts w:hint="default" w:ascii="Arial" w:hAnsi="Arial" w:eastAsia="Arial" w:cs="Arial"/>
          <w:b/>
          <w:bCs/>
          <w:i w:val="0"/>
          <w:iCs w:val="0"/>
          <w:caps w:val="0"/>
          <w:color w:val="4D5156"/>
          <w:spacing w:val="0"/>
          <w:sz w:val="24"/>
          <w:szCs w:val="24"/>
          <w:shd w:val="clear" w:fill="FFFFFF"/>
          <w:lang w:val="en-US"/>
        </w:rPr>
        <w:t>Test Planning Document</w:t>
      </w:r>
    </w:p>
    <w:p>
      <w:r>
        <w:rPr>
          <w:rFonts w:ascii="Arial" w:hAnsi="Arial" w:eastAsia="Arial" w:cs="Arial"/>
          <w:i w:val="0"/>
          <w:iCs w:val="0"/>
          <w:caps w:val="0"/>
          <w:color w:val="4D5156"/>
          <w:spacing w:val="0"/>
          <w:sz w:val="24"/>
          <w:szCs w:val="24"/>
          <w:shd w:val="clear" w:fill="FFFFFF"/>
        </w:rPr>
        <w:t>A Test Plan is</w:t>
      </w:r>
      <w:r>
        <w:rPr>
          <w:rFonts w:hint="default" w:ascii="Arial" w:hAnsi="Arial" w:eastAsia="Arial" w:cs="Arial"/>
          <w:i w:val="0"/>
          <w:iCs w:val="0"/>
          <w:caps w:val="0"/>
          <w:color w:val="4D5156"/>
          <w:spacing w:val="0"/>
          <w:sz w:val="24"/>
          <w:szCs w:val="24"/>
          <w:shd w:val="clear" w:fill="FFFFFF"/>
        </w:rPr>
        <w:t> </w:t>
      </w:r>
      <w:r>
        <w:rPr>
          <w:rFonts w:hint="default" w:ascii="Arial" w:hAnsi="Arial" w:eastAsia="Arial" w:cs="Arial"/>
          <w:i w:val="0"/>
          <w:iCs w:val="0"/>
          <w:caps w:val="0"/>
          <w:color w:val="040C28"/>
          <w:spacing w:val="0"/>
          <w:sz w:val="24"/>
          <w:szCs w:val="24"/>
        </w:rPr>
        <w:t>a detailed document that catalogs the test strategies, objectives, schedule, estimations, deadlines, and resources required to complete that project</w:t>
      </w:r>
      <w:r>
        <w:rPr>
          <w:rFonts w:hint="default" w:ascii="Arial" w:hAnsi="Arial" w:eastAsia="Arial" w:cs="Arial"/>
          <w:i w:val="0"/>
          <w:iCs w:val="0"/>
          <w:caps w:val="0"/>
          <w:color w:val="4D5156"/>
          <w:spacing w:val="0"/>
          <w:sz w:val="24"/>
          <w:szCs w:val="24"/>
          <w:shd w:val="clear" w:fill="FFFFFF"/>
        </w:rPr>
        <w:t xml:space="preserve">. </w:t>
      </w:r>
      <w:r>
        <w:rPr>
          <w:rFonts w:hint="default" w:ascii="Arial" w:hAnsi="Arial" w:eastAsia="Arial" w:cs="Arial"/>
          <w:b w:val="0"/>
          <w:bCs w:val="0"/>
          <w:i w:val="0"/>
          <w:iCs w:val="0"/>
          <w:caps w:val="0"/>
          <w:color w:val="4D5156"/>
          <w:spacing w:val="0"/>
          <w:sz w:val="24"/>
          <w:szCs w:val="24"/>
          <w:shd w:val="clear" w:fill="FFFFFF"/>
        </w:rPr>
        <w:t>Think of it as a blueprint for running the tests needed to ensure the software is working correctly – controlled by test managers.</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Retest and regression - tester</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Again testing      some testing new changes that cause new bug/defect</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Functional testing -checking a particular functionality eg cal app where Addition is working submit button is working etc.. unit ,smoke ,integration first ta test </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Non - functional - checking the capability of performance ,how much loads, reliability -long time,support-ability volume,recovery.how much speed,performance etc.</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Smoke testing - basic component </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Monkey Testing - no flow what ever tester  want </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Gorilla Testing/frustration Testing  - repeating we are testing same </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Positive Testing = purposely </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Negative </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Static Testing - without implementation of code checking the document</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Dynamic Testing- Code behaviour with implementation of code checking the document</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Exploratory-Proper flow </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Load - maximum quality ,</w:t>
      </w:r>
    </w:p>
    <w:p>
      <w:pPr>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Mechanism of Black Box testing</w:t>
      </w:r>
    </w:p>
    <w:p>
      <w:pPr>
        <w:jc w:val="both"/>
        <w:rPr>
          <w:rFonts w:hint="default"/>
          <w:lang w:val="en-US"/>
        </w:rPr>
      </w:pPr>
      <w:r>
        <w:rPr>
          <w:rFonts w:hint="default"/>
          <w:lang w:val="en-US"/>
        </w:rPr>
        <w:t xml:space="preserve">Equivalence Partitioning--  checking the range eg above 18 people can vote and it deals with number and categories as valid and invalid for the specific ranger </w:t>
      </w:r>
    </w:p>
    <w:p>
      <w:pPr>
        <w:jc w:val="both"/>
        <w:rPr>
          <w:rFonts w:hint="default"/>
          <w:lang w:val="en-US"/>
        </w:rPr>
      </w:pPr>
      <w:r>
        <w:rPr>
          <w:rFonts w:hint="default"/>
          <w:lang w:val="en-US"/>
        </w:rPr>
        <w:t>Boundary Value Analysis --checking the range  the number min and the number max</w:t>
      </w:r>
    </w:p>
    <w:p>
      <w:pPr>
        <w:jc w:val="both"/>
        <w:rPr>
          <w:rFonts w:hint="default"/>
          <w:lang w:val="en-US"/>
        </w:rPr>
      </w:pPr>
      <w:r>
        <w:rPr>
          <w:rFonts w:hint="default"/>
          <w:lang w:val="en-US"/>
        </w:rPr>
        <w:t xml:space="preserve">Decision Table ---eg in login table username and password is crt only it enter into home page like that true table like AND gate </w:t>
      </w:r>
    </w:p>
    <w:p>
      <w:pPr>
        <w:jc w:val="both"/>
        <w:rPr>
          <w:rFonts w:hint="default"/>
          <w:lang w:val="en-US"/>
        </w:rPr>
      </w:pPr>
      <w:r>
        <w:rPr>
          <w:rFonts w:hint="default"/>
          <w:lang w:val="en-US"/>
        </w:rPr>
        <w:t>State Transition  like flowchart manner from on to off state and off state to on state if any error means it show as fault eg login bank acc first attempt (u,p)=pass,if fail means again (u,P)=pass it goes to home page.</w:t>
      </w:r>
    </w:p>
    <w:p>
      <w:pPr>
        <w:jc w:val="both"/>
        <w:rPr>
          <w:rFonts w:hint="default"/>
          <w:lang w:val="en-US"/>
        </w:rPr>
      </w:pPr>
      <w:r>
        <w:rPr>
          <w:rFonts w:hint="default"/>
          <w:lang w:val="en-US"/>
        </w:rPr>
        <w:drawing>
          <wp:inline distT="0" distB="0" distL="114300" distR="114300">
            <wp:extent cx="5268595" cy="4490720"/>
            <wp:effectExtent l="0" t="0" r="0" b="0"/>
            <wp:docPr id="8" name="Picture 8" descr="advantages-and-dsadvantages-of-black-box-testin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dvantages-and-dsadvantages-of-black-box-testing4"/>
                    <pic:cNvPicPr>
                      <a:picLocks noChangeAspect="1"/>
                    </pic:cNvPicPr>
                  </pic:nvPicPr>
                  <pic:blipFill>
                    <a:blip r:embed="rId11"/>
                    <a:stretch>
                      <a:fillRect/>
                    </a:stretch>
                  </pic:blipFill>
                  <pic:spPr>
                    <a:xfrm>
                      <a:off x="0" y="0"/>
                      <a:ext cx="5268595" cy="4490720"/>
                    </a:xfrm>
                    <a:prstGeom prst="rect">
                      <a:avLst/>
                    </a:prstGeom>
                  </pic:spPr>
                </pic:pic>
              </a:graphicData>
            </a:graphic>
          </wp:inline>
        </w:drawing>
      </w:r>
    </w:p>
    <w:p>
      <w:pPr>
        <w:jc w:val="both"/>
        <w:rPr>
          <w:rFonts w:hint="default"/>
          <w:lang w:val="en-US"/>
        </w:rPr>
      </w:pPr>
      <w:r>
        <w:rPr>
          <w:rFonts w:hint="default"/>
          <w:lang w:val="en-US"/>
        </w:rPr>
        <w:t>Advantages of black box testing:</w:t>
      </w:r>
    </w:p>
    <w:p>
      <w:pPr>
        <w:jc w:val="both"/>
        <w:rPr>
          <w:rFonts w:hint="default"/>
          <w:lang w:val="en-US"/>
        </w:rPr>
      </w:pPr>
    </w:p>
    <w:p>
      <w:pPr>
        <w:jc w:val="both"/>
        <w:rPr>
          <w:rFonts w:hint="default"/>
          <w:lang w:val="en-US"/>
        </w:rPr>
      </w:pPr>
      <w:r>
        <w:rPr>
          <w:rFonts w:hint="default"/>
          <w:lang w:val="en-US"/>
        </w:rPr>
        <w:t>Independence: Testers do not require knowledge of the internal workings of the system, making black box testing independent of the development team. This allows for unbiased testing, as testers approach the system from a user's standpoint.</w:t>
      </w:r>
    </w:p>
    <w:p>
      <w:pPr>
        <w:jc w:val="both"/>
        <w:rPr>
          <w:rFonts w:hint="default"/>
          <w:lang w:val="en-US"/>
        </w:rPr>
      </w:pPr>
    </w:p>
    <w:p>
      <w:pPr>
        <w:jc w:val="both"/>
        <w:rPr>
          <w:rFonts w:hint="default"/>
          <w:lang w:val="en-US"/>
        </w:rPr>
      </w:pPr>
      <w:r>
        <w:rPr>
          <w:rFonts w:hint="default"/>
          <w:lang w:val="en-US"/>
        </w:rPr>
        <w:t>User-centric approach: Black box testing is centered around user requirements and expectations. By focusing on the system's functionalities, inputs, and outputs, it helps ensure that the system meets the user's needs and behaves as expected.</w:t>
      </w:r>
    </w:p>
    <w:p>
      <w:pPr>
        <w:jc w:val="both"/>
        <w:rPr>
          <w:rFonts w:hint="default"/>
          <w:lang w:val="en-US"/>
        </w:rPr>
      </w:pPr>
    </w:p>
    <w:p>
      <w:pPr>
        <w:jc w:val="both"/>
        <w:rPr>
          <w:rFonts w:hint="default"/>
          <w:lang w:val="en-US"/>
        </w:rPr>
      </w:pPr>
      <w:r>
        <w:rPr>
          <w:rFonts w:hint="default"/>
          <w:lang w:val="en-US"/>
        </w:rPr>
        <w:t>Simplicity: Black box testing is relatively simple to perform, as it does not require detailed knowledge of the system's internal implementation. Testers can focus solely on the system's interfaces and specifications, which simplifies test case design and execution.</w:t>
      </w:r>
    </w:p>
    <w:p>
      <w:pPr>
        <w:jc w:val="both"/>
        <w:rPr>
          <w:rFonts w:hint="default"/>
          <w:lang w:val="en-US"/>
        </w:rPr>
      </w:pPr>
    </w:p>
    <w:p>
      <w:pPr>
        <w:jc w:val="both"/>
        <w:rPr>
          <w:rFonts w:hint="default"/>
          <w:lang w:val="en-US"/>
        </w:rPr>
      </w:pPr>
      <w:r>
        <w:rPr>
          <w:rFonts w:hint="default"/>
          <w:lang w:val="en-US"/>
        </w:rPr>
        <w:t>Encourages robustness: Black box testing helps identify issues related to incorrect inputs, boundary conditions, missing functionality, and error handling. By exploring different scenarios and inputs, testers can uncover vulnerabilities and enhance the overall robustness of the system.</w:t>
      </w:r>
    </w:p>
    <w:p>
      <w:pPr>
        <w:jc w:val="both"/>
        <w:rPr>
          <w:rFonts w:hint="default"/>
          <w:lang w:val="en-US"/>
        </w:rPr>
      </w:pPr>
    </w:p>
    <w:p>
      <w:pPr>
        <w:jc w:val="both"/>
        <w:rPr>
          <w:rFonts w:hint="default"/>
          <w:lang w:val="en-US"/>
        </w:rPr>
      </w:pPr>
      <w:r>
        <w:rPr>
          <w:rFonts w:hint="default"/>
          <w:lang w:val="en-US"/>
        </w:rPr>
        <w:t>Disadvantages of black box testing:</w:t>
      </w:r>
    </w:p>
    <w:p>
      <w:pPr>
        <w:jc w:val="both"/>
        <w:rPr>
          <w:rFonts w:hint="default"/>
          <w:lang w:val="en-US"/>
        </w:rPr>
      </w:pPr>
    </w:p>
    <w:p>
      <w:pPr>
        <w:jc w:val="both"/>
        <w:rPr>
          <w:rFonts w:hint="default"/>
          <w:lang w:val="en-US"/>
        </w:rPr>
      </w:pPr>
      <w:r>
        <w:rPr>
          <w:rFonts w:hint="default"/>
          <w:lang w:val="en-US"/>
        </w:rPr>
        <w:t>Limited coverage: Black box testing primarily focuses on the system's external behavior, which means that it may not reveal defects that lie within the internal structure. Complex interactions or issues related to specific algorithms, data structures, or performance may remain undetected.</w:t>
      </w:r>
    </w:p>
    <w:p>
      <w:pPr>
        <w:jc w:val="both"/>
        <w:rPr>
          <w:rFonts w:hint="default"/>
          <w:lang w:val="en-US"/>
        </w:rPr>
      </w:pPr>
    </w:p>
    <w:p>
      <w:pPr>
        <w:jc w:val="both"/>
        <w:rPr>
          <w:rFonts w:hint="default"/>
          <w:lang w:val="en-US"/>
        </w:rPr>
      </w:pPr>
      <w:r>
        <w:rPr>
          <w:rFonts w:hint="default"/>
          <w:lang w:val="en-US"/>
        </w:rPr>
        <w:t>Inefficient bug localization: When issues are encountered during black box testing, it can be challenging to pinpoint the exact location of the problem. Since testers lack visibility into the internal workings of the system, debugging and fixing the issues can be time-consuming and require additional efforts.</w:t>
      </w:r>
    </w:p>
    <w:p>
      <w:pPr>
        <w:jc w:val="both"/>
        <w:rPr>
          <w:rFonts w:hint="default"/>
          <w:lang w:val="en-US"/>
        </w:rPr>
      </w:pPr>
    </w:p>
    <w:p>
      <w:pPr>
        <w:jc w:val="both"/>
        <w:rPr>
          <w:rFonts w:hint="default"/>
          <w:lang w:val="en-US"/>
        </w:rPr>
      </w:pPr>
      <w:r>
        <w:rPr>
          <w:rFonts w:hint="default"/>
          <w:lang w:val="en-US"/>
        </w:rPr>
        <w:t>Redundant test coverage: In some cases, black box testing may overlap with other testing techniques, such as unit testing or white box testing. This can result in redundant test cases, wasting time and resources.</w:t>
      </w:r>
    </w:p>
    <w:p>
      <w:pPr>
        <w:jc w:val="both"/>
        <w:rPr>
          <w:rFonts w:hint="default"/>
          <w:lang w:val="en-US"/>
        </w:rPr>
      </w:pPr>
    </w:p>
    <w:p>
      <w:pPr>
        <w:jc w:val="both"/>
        <w:rPr>
          <w:rFonts w:hint="default"/>
          <w:lang w:val="en-US"/>
        </w:rPr>
      </w:pPr>
      <w:r>
        <w:rPr>
          <w:rFonts w:hint="default"/>
          <w:lang w:val="en-US"/>
        </w:rPr>
        <w:t>Lack of design insights: Black box testing does not provide insights into the system's design or architecture. This means that it may not be effective in uncovering design flaws or potential optimizations that could enhance the system's overall performance or maintainability.</w:t>
      </w:r>
    </w:p>
    <w:p>
      <w:pPr>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White box testing-analysis program structure</w:t>
      </w:r>
    </w:p>
    <w:p>
      <w:pPr>
        <w:jc w:val="both"/>
        <w:rPr>
          <w:rFonts w:hint="default"/>
          <w:lang w:val="en-US"/>
        </w:rPr>
      </w:pPr>
      <w:r>
        <w:rPr>
          <w:rFonts w:hint="default"/>
          <w:lang w:val="en-US"/>
        </w:rPr>
        <w:t xml:space="preserve">Another name: Glass box testing,open box testing </w:t>
      </w:r>
    </w:p>
    <w:p>
      <w:pPr>
        <w:jc w:val="both"/>
        <w:rPr>
          <w:rFonts w:hint="default"/>
          <w:lang w:val="en-US"/>
        </w:rPr>
      </w:pPr>
      <w:r>
        <w:rPr>
          <w:rFonts w:hint="default"/>
          <w:lang w:val="en-US"/>
        </w:rPr>
        <w:t>Checking the internal behaviour of software like statement,decision,all are related to code</w:t>
      </w:r>
    </w:p>
    <w:p>
      <w:pPr>
        <w:jc w:val="both"/>
        <w:rPr>
          <w:rFonts w:hint="default"/>
          <w:lang w:val="en-US"/>
        </w:rPr>
      </w:pPr>
      <w:r>
        <w:rPr>
          <w:rFonts w:hint="default"/>
          <w:b/>
          <w:bCs/>
          <w:lang w:val="en-US"/>
        </w:rPr>
        <w:t>Statement Coverage</w:t>
      </w:r>
      <w:r>
        <w:rPr>
          <w:rFonts w:hint="default"/>
          <w:lang w:val="en-US"/>
        </w:rPr>
        <w:t xml:space="preserve"> ---Statement number if else part is no means there is no flow and does not have statement for condition fail is called total number of</w:t>
      </w:r>
    </w:p>
    <w:p>
      <w:pPr>
        <w:jc w:val="both"/>
        <w:rPr>
          <w:rFonts w:hint="default"/>
          <w:lang w:val="en-US"/>
        </w:rPr>
      </w:pPr>
      <w:r>
        <w:rPr>
          <w:rFonts w:hint="default"/>
          <w:lang w:val="en-US"/>
        </w:rPr>
        <w:t xml:space="preserve"> Statement coverage = (no of executed statements/Total no of statement ) * 100</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360" w:leftChars="0" w:right="0" w:hanging="360" w:firstLineChars="0"/>
        <w:jc w:val="both"/>
        <w:rPr>
          <w:rFonts w:hint="default" w:ascii="Times New Roman" w:hAnsi="Times New Roman" w:cs="Times New Roman"/>
          <w:color w:val="000000"/>
          <w:sz w:val="24"/>
          <w:szCs w:val="24"/>
        </w:rPr>
      </w:pPr>
      <w:r>
        <w:rPr>
          <w:rFonts w:hint="default" w:ascii="Times New Roman" w:hAnsi="Times New Roman" w:eastAsia="Segoe UI" w:cs="Times New Roman"/>
          <w:i w:val="0"/>
          <w:iCs w:val="0"/>
          <w:caps w:val="0"/>
          <w:color w:val="000000"/>
          <w:spacing w:val="0"/>
          <w:sz w:val="24"/>
          <w:szCs w:val="24"/>
        </w:rPr>
        <w:t>print (</w:t>
      </w:r>
      <w:r>
        <w:rPr>
          <w:rFonts w:hint="default" w:ascii="Times New Roman" w:hAnsi="Times New Roman" w:eastAsia="Segoe UI" w:cs="Times New Roman"/>
          <w:b/>
          <w:bCs/>
          <w:i w:val="0"/>
          <w:iCs w:val="0"/>
          <w:caps w:val="0"/>
          <w:color w:val="006699"/>
          <w:spacing w:val="0"/>
          <w:sz w:val="24"/>
          <w:szCs w:val="24"/>
        </w:rPr>
        <w:t>int</w:t>
      </w:r>
      <w:r>
        <w:rPr>
          <w:rFonts w:hint="default" w:ascii="Times New Roman" w:hAnsi="Times New Roman" w:eastAsia="Segoe UI" w:cs="Times New Roman"/>
          <w:i w:val="0"/>
          <w:iCs w:val="0"/>
          <w:caps w:val="0"/>
          <w:color w:val="000000"/>
          <w:spacing w:val="0"/>
          <w:sz w:val="24"/>
          <w:szCs w:val="24"/>
        </w:rPr>
        <w:t> a, </w:t>
      </w:r>
      <w:r>
        <w:rPr>
          <w:rFonts w:hint="default" w:ascii="Times New Roman" w:hAnsi="Times New Roman" w:eastAsia="Segoe UI" w:cs="Times New Roman"/>
          <w:b/>
          <w:bCs/>
          <w:i w:val="0"/>
          <w:iCs w:val="0"/>
          <w:caps w:val="0"/>
          <w:color w:val="006699"/>
          <w:spacing w:val="0"/>
          <w:sz w:val="24"/>
          <w:szCs w:val="24"/>
        </w:rPr>
        <w:t>int</w:t>
      </w:r>
      <w:r>
        <w:rPr>
          <w:rFonts w:hint="default" w:ascii="Times New Roman" w:hAnsi="Times New Roman" w:eastAsia="Segoe UI" w:cs="Times New Roman"/>
          <w:i w:val="0"/>
          <w:iCs w:val="0"/>
          <w:caps w:val="0"/>
          <w:color w:val="000000"/>
          <w:spacing w:val="0"/>
          <w:sz w:val="24"/>
          <w:szCs w:val="24"/>
        </w:rPr>
        <w:t> b) {   </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360" w:leftChars="0" w:right="0" w:hanging="360" w:firstLineChars="0"/>
        <w:jc w:val="both"/>
        <w:rPr>
          <w:rFonts w:hint="default" w:ascii="Times New Roman" w:hAnsi="Times New Roman" w:cs="Times New Roman"/>
          <w:color w:val="000000"/>
          <w:sz w:val="24"/>
          <w:szCs w:val="24"/>
        </w:rPr>
      </w:pPr>
      <w:r>
        <w:rPr>
          <w:rFonts w:hint="default" w:ascii="Times New Roman" w:hAnsi="Times New Roman" w:eastAsia="Segoe UI" w:cs="Times New Roman"/>
          <w:b/>
          <w:bCs/>
          <w:i w:val="0"/>
          <w:iCs w:val="0"/>
          <w:caps w:val="0"/>
          <w:color w:val="006699"/>
          <w:spacing w:val="0"/>
          <w:sz w:val="24"/>
          <w:szCs w:val="24"/>
        </w:rPr>
        <w:t>int</w:t>
      </w:r>
      <w:r>
        <w:rPr>
          <w:rFonts w:hint="default" w:ascii="Times New Roman" w:hAnsi="Times New Roman" w:eastAsia="Segoe UI" w:cs="Times New Roman"/>
          <w:i w:val="0"/>
          <w:iCs w:val="0"/>
          <w:caps w:val="0"/>
          <w:color w:val="000000"/>
          <w:spacing w:val="0"/>
          <w:sz w:val="24"/>
          <w:szCs w:val="24"/>
        </w:rPr>
        <w:t> sum = a+b;   </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360" w:leftChars="0" w:right="0" w:hanging="360" w:firstLineChars="0"/>
        <w:jc w:val="both"/>
        <w:rPr>
          <w:rFonts w:hint="default" w:ascii="Times New Roman" w:hAnsi="Times New Roman" w:cs="Times New Roman"/>
          <w:color w:val="000000"/>
          <w:sz w:val="24"/>
          <w:szCs w:val="24"/>
        </w:rPr>
      </w:pPr>
      <w:r>
        <w:rPr>
          <w:rFonts w:hint="default" w:ascii="Times New Roman" w:hAnsi="Times New Roman" w:eastAsia="Segoe UI" w:cs="Times New Roman"/>
          <w:b/>
          <w:bCs/>
          <w:i w:val="0"/>
          <w:iCs w:val="0"/>
          <w:caps w:val="0"/>
          <w:color w:val="006699"/>
          <w:spacing w:val="0"/>
          <w:sz w:val="24"/>
          <w:szCs w:val="24"/>
        </w:rPr>
        <w:t>if</w:t>
      </w:r>
      <w:r>
        <w:rPr>
          <w:rFonts w:hint="default" w:ascii="Times New Roman" w:hAnsi="Times New Roman" w:eastAsia="Segoe UI" w:cs="Times New Roman"/>
          <w:i w:val="0"/>
          <w:iCs w:val="0"/>
          <w:caps w:val="0"/>
          <w:color w:val="000000"/>
          <w:spacing w:val="0"/>
          <w:sz w:val="24"/>
          <w:szCs w:val="24"/>
        </w:rPr>
        <w:t> (sum&gt;</w:t>
      </w:r>
      <w:r>
        <w:rPr>
          <w:rFonts w:hint="default" w:ascii="Times New Roman" w:hAnsi="Times New Roman" w:eastAsia="Segoe UI" w:cs="Times New Roman"/>
          <w:i w:val="0"/>
          <w:iCs w:val="0"/>
          <w:caps w:val="0"/>
          <w:color w:val="C00000"/>
          <w:spacing w:val="0"/>
          <w:sz w:val="24"/>
          <w:szCs w:val="24"/>
        </w:rPr>
        <w:t>0</w:t>
      </w:r>
      <w:r>
        <w:rPr>
          <w:rFonts w:hint="default" w:ascii="Times New Roman" w:hAnsi="Times New Roman" w:eastAsia="Segoe UI" w:cs="Times New Roman"/>
          <w:i w:val="0"/>
          <w:iCs w:val="0"/>
          <w:caps w:val="0"/>
          <w:color w:val="000000"/>
          <w:spacing w:val="0"/>
          <w:sz w:val="24"/>
          <w:szCs w:val="24"/>
        </w:rPr>
        <w:t>)   </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360" w:leftChars="0" w:right="0" w:hanging="360" w:firstLineChars="0"/>
        <w:jc w:val="both"/>
        <w:rPr>
          <w:rFonts w:hint="default" w:ascii="Times New Roman" w:hAnsi="Times New Roman" w:cs="Times New Roman"/>
          <w:color w:val="000000"/>
          <w:sz w:val="24"/>
          <w:szCs w:val="24"/>
        </w:rPr>
      </w:pPr>
      <w:r>
        <w:rPr>
          <w:rFonts w:hint="default" w:ascii="Times New Roman" w:hAnsi="Times New Roman" w:eastAsia="Segoe UI" w:cs="Times New Roman"/>
          <w:i w:val="0"/>
          <w:iCs w:val="0"/>
          <w:caps w:val="0"/>
          <w:color w:val="000000"/>
          <w:spacing w:val="0"/>
          <w:sz w:val="24"/>
          <w:szCs w:val="24"/>
        </w:rPr>
        <w:t>print (</w:t>
      </w:r>
      <w:r>
        <w:rPr>
          <w:rFonts w:hint="default" w:ascii="Times New Roman" w:hAnsi="Times New Roman" w:eastAsia="Segoe UI" w:cs="Times New Roman"/>
          <w:i w:val="0"/>
          <w:iCs w:val="0"/>
          <w:caps w:val="0"/>
          <w:color w:val="0000FF"/>
          <w:spacing w:val="0"/>
          <w:sz w:val="24"/>
          <w:szCs w:val="24"/>
        </w:rPr>
        <w:t>"This is a positive result"</w:t>
      </w:r>
      <w:r>
        <w:rPr>
          <w:rFonts w:hint="default" w:ascii="Times New Roman" w:hAnsi="Times New Roman" w:eastAsia="Segoe UI" w:cs="Times New Roman"/>
          <w:i w:val="0"/>
          <w:iCs w:val="0"/>
          <w:caps w:val="0"/>
          <w:color w:val="000000"/>
          <w:spacing w:val="0"/>
          <w:sz w:val="24"/>
          <w:szCs w:val="24"/>
        </w:rPr>
        <w:t>)   </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360" w:leftChars="0" w:right="0" w:hanging="360" w:firstLineChars="0"/>
        <w:jc w:val="both"/>
        <w:rPr>
          <w:rFonts w:hint="default" w:ascii="Times New Roman" w:hAnsi="Times New Roman" w:cs="Times New Roman"/>
          <w:color w:val="000000"/>
          <w:sz w:val="24"/>
          <w:szCs w:val="24"/>
        </w:rPr>
      </w:pPr>
      <w:r>
        <w:rPr>
          <w:rFonts w:hint="default" w:ascii="Times New Roman" w:hAnsi="Times New Roman" w:eastAsia="Segoe UI" w:cs="Times New Roman"/>
          <w:b/>
          <w:bCs/>
          <w:i w:val="0"/>
          <w:iCs w:val="0"/>
          <w:caps w:val="0"/>
          <w:color w:val="006699"/>
          <w:spacing w:val="0"/>
          <w:sz w:val="24"/>
          <w:szCs w:val="24"/>
        </w:rPr>
        <w:t>else</w:t>
      </w:r>
      <w:r>
        <w:rPr>
          <w:rFonts w:hint="default" w:ascii="Times New Roman" w:hAnsi="Times New Roman" w:eastAsia="Segoe UI" w:cs="Times New Roman"/>
          <w:i w:val="0"/>
          <w:iCs w:val="0"/>
          <w:caps w:val="0"/>
          <w:color w:val="000000"/>
          <w:spacing w:val="0"/>
          <w:sz w:val="24"/>
          <w:szCs w:val="24"/>
        </w:rPr>
        <w:t>   </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360" w:leftChars="0" w:right="0" w:hanging="360" w:firstLineChars="0"/>
        <w:jc w:val="both"/>
        <w:rPr>
          <w:rFonts w:hint="default" w:ascii="Times New Roman" w:hAnsi="Times New Roman" w:cs="Times New Roman"/>
          <w:color w:val="000000"/>
          <w:sz w:val="24"/>
          <w:szCs w:val="24"/>
        </w:rPr>
      </w:pPr>
      <w:r>
        <w:rPr>
          <w:rFonts w:hint="default" w:ascii="Times New Roman" w:hAnsi="Times New Roman" w:eastAsia="Segoe UI" w:cs="Times New Roman"/>
          <w:i w:val="0"/>
          <w:iCs w:val="0"/>
          <w:caps w:val="0"/>
          <w:color w:val="000000"/>
          <w:spacing w:val="0"/>
          <w:sz w:val="24"/>
          <w:szCs w:val="24"/>
        </w:rPr>
        <w:t>print (</w:t>
      </w:r>
      <w:r>
        <w:rPr>
          <w:rFonts w:hint="default" w:ascii="Times New Roman" w:hAnsi="Times New Roman" w:eastAsia="Segoe UI" w:cs="Times New Roman"/>
          <w:i w:val="0"/>
          <w:iCs w:val="0"/>
          <w:caps w:val="0"/>
          <w:color w:val="0000FF"/>
          <w:spacing w:val="0"/>
          <w:sz w:val="24"/>
          <w:szCs w:val="24"/>
        </w:rPr>
        <w:t>"This is negative result"</w:t>
      </w:r>
      <w:r>
        <w:rPr>
          <w:rFonts w:hint="default" w:ascii="Times New Roman" w:hAnsi="Times New Roman" w:eastAsia="Segoe UI" w:cs="Times New Roman"/>
          <w:i w:val="0"/>
          <w:iCs w:val="0"/>
          <w:caps w:val="0"/>
          <w:color w:val="000000"/>
          <w:spacing w:val="0"/>
          <w:sz w:val="24"/>
          <w:szCs w:val="24"/>
        </w:rPr>
        <w:t>)   </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360" w:leftChars="0" w:right="0" w:hanging="360" w:firstLineChars="0"/>
        <w:jc w:val="both"/>
        <w:rPr>
          <w:rFonts w:hint="default" w:ascii="Times New Roman" w:hAnsi="Times New Roman" w:cs="Times New Roman"/>
          <w:color w:val="000000"/>
          <w:sz w:val="24"/>
          <w:szCs w:val="24"/>
        </w:rPr>
      </w:pPr>
      <w:r>
        <w:rPr>
          <w:rFonts w:hint="default" w:ascii="Times New Roman" w:hAnsi="Times New Roman" w:eastAsia="Segoe UI" w:cs="Times New Roman"/>
          <w:i w:val="0"/>
          <w:iCs w:val="0"/>
          <w:caps w:val="0"/>
          <w:color w:val="000000"/>
          <w:spacing w:val="0"/>
          <w:sz w:val="24"/>
          <w:szCs w:val="24"/>
        </w:rPr>
        <w:t>}  </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360" w:leftChars="0" w:right="0" w:hanging="360" w:firstLineChars="0"/>
        <w:jc w:val="both"/>
        <w:rPr>
          <w:rFonts w:hint="default" w:ascii="Times New Roman" w:hAnsi="Times New Roman" w:cs="Times New Roman"/>
          <w:color w:val="000000"/>
          <w:sz w:val="24"/>
          <w:szCs w:val="24"/>
        </w:rPr>
      </w:pPr>
      <w:r>
        <w:rPr>
          <w:rFonts w:hint="default" w:ascii="Times New Roman" w:hAnsi="Times New Roman" w:eastAsia="Segoe UI" w:cs="Times New Roman"/>
          <w:i w:val="0"/>
          <w:iCs w:val="0"/>
          <w:caps w:val="0"/>
          <w:color w:val="000000"/>
          <w:spacing w:val="0"/>
          <w:sz w:val="24"/>
          <w:szCs w:val="24"/>
        </w:rPr>
        <w:t> </w:t>
      </w:r>
      <w:r>
        <w:rPr>
          <w:rFonts w:hint="default" w:ascii="Times New Roman" w:hAnsi="Times New Roman" w:eastAsia="Segoe UI" w:cs="Times New Roman"/>
          <w:i w:val="0"/>
          <w:iCs w:val="0"/>
          <w:caps w:val="0"/>
          <w:color w:val="000000"/>
          <w:spacing w:val="0"/>
          <w:sz w:val="24"/>
          <w:szCs w:val="24"/>
          <w:lang w:val="en-US"/>
        </w:rPr>
        <w:t># a=4,b=5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Chars="0" w:right="0" w:rightChars="0"/>
        <w:jc w:val="both"/>
        <w:rPr>
          <w:rFonts w:hint="default" w:ascii="Times New Roman" w:hAnsi="Times New Roman" w:cs="Times New Roman"/>
          <w:color w:val="000000"/>
          <w:sz w:val="24"/>
          <w:szCs w:val="24"/>
        </w:rPr>
      </w:pPr>
      <w:r>
        <w:rPr>
          <w:rFonts w:hint="default" w:ascii="Times New Roman" w:hAnsi="Times New Roman" w:eastAsia="Segoe UI" w:cs="Times New Roman"/>
          <w:i w:val="0"/>
          <w:iCs w:val="0"/>
          <w:caps w:val="0"/>
          <w:color w:val="000000"/>
          <w:spacing w:val="0"/>
          <w:sz w:val="24"/>
          <w:szCs w:val="24"/>
        </w:rPr>
        <w:t>Total number of statements = </w:t>
      </w:r>
      <w:r>
        <w:rPr>
          <w:rFonts w:hint="default" w:ascii="Times New Roman" w:hAnsi="Times New Roman" w:eastAsia="Segoe UI" w:cs="Times New Roman"/>
          <w:i w:val="0"/>
          <w:iCs w:val="0"/>
          <w:caps w:val="0"/>
          <w:color w:val="C00000"/>
          <w:spacing w:val="0"/>
          <w:sz w:val="24"/>
          <w:szCs w:val="24"/>
        </w:rPr>
        <w:t>7</w:t>
      </w:r>
      <w:r>
        <w:rPr>
          <w:rFonts w:hint="default" w:ascii="Times New Roman" w:hAnsi="Times New Roman" w:eastAsia="Segoe UI" w:cs="Times New Roman"/>
          <w:i w:val="0"/>
          <w:iCs w:val="0"/>
          <w:caps w:val="0"/>
          <w:color w:val="000000"/>
          <w:spacing w:val="0"/>
          <w:sz w:val="24"/>
          <w:szCs w:val="24"/>
        </w:rPr>
        <w: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Chars="0" w:right="0" w:rightChars="0"/>
        <w:jc w:val="both"/>
        <w:rPr>
          <w:rFonts w:hint="default" w:ascii="Times New Roman" w:hAnsi="Times New Roman" w:cs="Times New Roman"/>
          <w:color w:val="000000"/>
          <w:sz w:val="24"/>
          <w:szCs w:val="24"/>
        </w:rPr>
      </w:pPr>
      <w:r>
        <w:rPr>
          <w:rFonts w:hint="default" w:ascii="Times New Roman" w:hAnsi="Times New Roman" w:eastAsia="Segoe UI" w:cs="Times New Roman"/>
          <w:i w:val="0"/>
          <w:iCs w:val="0"/>
          <w:caps w:val="0"/>
          <w:color w:val="000000"/>
          <w:spacing w:val="0"/>
          <w:sz w:val="24"/>
          <w:szCs w:val="24"/>
        </w:rPr>
        <w:t>Number of executed statements = </w:t>
      </w:r>
      <w:r>
        <w:rPr>
          <w:rFonts w:hint="default" w:ascii="Times New Roman" w:hAnsi="Times New Roman" w:eastAsia="Segoe UI" w:cs="Times New Roman"/>
          <w:i w:val="0"/>
          <w:iCs w:val="0"/>
          <w:caps w:val="0"/>
          <w:color w:val="C00000"/>
          <w:spacing w:val="0"/>
          <w:sz w:val="24"/>
          <w:szCs w:val="24"/>
        </w:rPr>
        <w:t>5</w:t>
      </w:r>
      <w:r>
        <w:rPr>
          <w:rFonts w:hint="default" w:ascii="Times New Roman" w:hAnsi="Times New Roman" w:eastAsia="Segoe UI" w:cs="Times New Roman"/>
          <w:i w:val="0"/>
          <w:iCs w:val="0"/>
          <w:caps w:val="0"/>
          <w:color w:val="000000"/>
          <w:spacing w:val="0"/>
          <w:sz w:val="24"/>
          <w:szCs w:val="24"/>
        </w:rPr>
        <w: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Chars="0" w:right="0" w:rightChars="0"/>
        <w:jc w:val="both"/>
        <w:rPr>
          <w:rFonts w:hint="default" w:ascii="Times New Roman" w:hAnsi="Times New Roman" w:cs="Times New Roman"/>
          <w:color w:val="000000"/>
          <w:sz w:val="24"/>
          <w:szCs w:val="24"/>
        </w:rPr>
      </w:pPr>
      <w:r>
        <w:rPr>
          <w:rFonts w:hint="default" w:ascii="Times New Roman" w:hAnsi="Times New Roman" w:eastAsia="Segoe UI" w:cs="Times New Roman"/>
          <w:i w:val="0"/>
          <w:iCs w:val="0"/>
          <w:caps w:val="0"/>
          <w:color w:val="000000"/>
          <w:spacing w:val="0"/>
          <w:sz w:val="24"/>
          <w:szCs w:val="24"/>
        </w:rPr>
        <w:t>Statement coverage = </w:t>
      </w:r>
      <w:r>
        <w:rPr>
          <w:rFonts w:hint="default" w:ascii="Times New Roman" w:hAnsi="Times New Roman" w:eastAsia="Segoe UI" w:cs="Times New Roman"/>
          <w:i w:val="0"/>
          <w:iCs w:val="0"/>
          <w:caps w:val="0"/>
          <w:color w:val="C00000"/>
          <w:spacing w:val="0"/>
          <w:sz w:val="24"/>
          <w:szCs w:val="24"/>
        </w:rPr>
        <w:t>5</w:t>
      </w:r>
      <w:r>
        <w:rPr>
          <w:rFonts w:hint="default" w:ascii="Times New Roman" w:hAnsi="Times New Roman" w:eastAsia="Segoe UI" w:cs="Times New Roman"/>
          <w:i w:val="0"/>
          <w:iCs w:val="0"/>
          <w:caps w:val="0"/>
          <w:color w:val="000000"/>
          <w:spacing w:val="0"/>
          <w:sz w:val="24"/>
          <w:szCs w:val="24"/>
        </w:rPr>
        <w:t>/</w:t>
      </w:r>
      <w:r>
        <w:rPr>
          <w:rFonts w:hint="default" w:ascii="Times New Roman" w:hAnsi="Times New Roman" w:eastAsia="Segoe UI" w:cs="Times New Roman"/>
          <w:i w:val="0"/>
          <w:iCs w:val="0"/>
          <w:caps w:val="0"/>
          <w:color w:val="C00000"/>
          <w:spacing w:val="0"/>
          <w:sz w:val="24"/>
          <w:szCs w:val="24"/>
        </w:rPr>
        <w:t>7</w:t>
      </w:r>
      <w:r>
        <w:rPr>
          <w:rFonts w:hint="default" w:ascii="Times New Roman" w:hAnsi="Times New Roman" w:eastAsia="Segoe UI" w:cs="Times New Roman"/>
          <w:i w:val="0"/>
          <w:iCs w:val="0"/>
          <w:caps w:val="0"/>
          <w:color w:val="000000"/>
          <w:spacing w:val="0"/>
          <w:sz w:val="24"/>
          <w:szCs w:val="24"/>
        </w:rPr>
        <w:t>*</w:t>
      </w:r>
      <w:r>
        <w:rPr>
          <w:rFonts w:hint="default" w:ascii="Times New Roman" w:hAnsi="Times New Roman" w:eastAsia="Segoe UI" w:cs="Times New Roman"/>
          <w:i w:val="0"/>
          <w:iCs w:val="0"/>
          <w:caps w:val="0"/>
          <w:color w:val="C00000"/>
          <w:spacing w:val="0"/>
          <w:sz w:val="24"/>
          <w:szCs w:val="24"/>
        </w:rPr>
        <w:t>100</w:t>
      </w:r>
      <w:r>
        <w:rPr>
          <w:rFonts w:hint="default" w:ascii="Times New Roman" w:hAnsi="Times New Roman" w:eastAsia="Segoe UI" w:cs="Times New Roman"/>
          <w:i w:val="0"/>
          <w:iCs w:val="0"/>
          <w:caps w:val="0"/>
          <w:color w:val="000000"/>
          <w:spacing w:val="0"/>
          <w:sz w:val="24"/>
          <w:szCs w:val="24"/>
        </w:rPr>
        <w: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Chars="0" w:right="0" w:rightChars="0" w:firstLine="480" w:firstLineChars="200"/>
        <w:jc w:val="both"/>
        <w:rPr>
          <w:color w:val="000000"/>
        </w:rPr>
      </w:pPr>
      <w:r>
        <w:rPr>
          <w:rFonts w:hint="default" w:ascii="Times New Roman" w:hAnsi="Times New Roman" w:eastAsia="Segoe UI" w:cs="Times New Roman"/>
          <w:i w:val="0"/>
          <w:iCs w:val="0"/>
          <w:caps w:val="0"/>
          <w:color w:val="000000"/>
          <w:spacing w:val="0"/>
          <w:sz w:val="24"/>
          <w:szCs w:val="24"/>
        </w:rPr>
        <w:t>= </w:t>
      </w:r>
      <w:r>
        <w:rPr>
          <w:rFonts w:hint="default" w:ascii="Times New Roman" w:hAnsi="Times New Roman" w:eastAsia="Segoe UI" w:cs="Times New Roman"/>
          <w:i w:val="0"/>
          <w:iCs w:val="0"/>
          <w:caps w:val="0"/>
          <w:color w:val="C00000"/>
          <w:spacing w:val="0"/>
          <w:sz w:val="24"/>
          <w:szCs w:val="24"/>
        </w:rPr>
        <w:t>500</w:t>
      </w:r>
      <w:r>
        <w:rPr>
          <w:rFonts w:hint="default" w:ascii="Times New Roman" w:hAnsi="Times New Roman" w:eastAsia="Segoe UI" w:cs="Times New Roman"/>
          <w:i w:val="0"/>
          <w:iCs w:val="0"/>
          <w:caps w:val="0"/>
          <w:color w:val="000000"/>
          <w:spacing w:val="0"/>
          <w:sz w:val="24"/>
          <w:szCs w:val="24"/>
        </w:rPr>
        <w:t>/</w:t>
      </w:r>
      <w:r>
        <w:rPr>
          <w:rFonts w:hint="default" w:ascii="Times New Roman" w:hAnsi="Times New Roman" w:eastAsia="Segoe UI" w:cs="Times New Roman"/>
          <w:i w:val="0"/>
          <w:iCs w:val="0"/>
          <w:caps w:val="0"/>
          <w:color w:val="C00000"/>
          <w:spacing w:val="0"/>
          <w:sz w:val="24"/>
          <w:szCs w:val="24"/>
        </w:rPr>
        <w:t>7</w:t>
      </w:r>
      <w:r>
        <w:rPr>
          <w:rFonts w:hint="default" w:ascii="Times New Roman" w:hAnsi="Times New Roman" w:eastAsia="Segoe UI" w:cs="Times New Roman"/>
          <w:i w:val="0"/>
          <w:iCs w:val="0"/>
          <w:caps w:val="0"/>
          <w:color w:val="000000"/>
          <w:spacing w:val="0"/>
          <w:sz w:val="24"/>
          <w:szCs w:val="24"/>
        </w:rPr>
        <w:t>  </w:t>
      </w:r>
      <w:r>
        <w:rPr>
          <w:rFonts w:hint="default" w:ascii="Times New Roman" w:hAnsi="Times New Roman" w:eastAsia="Segoe UI" w:cs="Times New Roman"/>
          <w:i w:val="0"/>
          <w:iCs w:val="0"/>
          <w:caps w:val="0"/>
          <w:color w:val="000000"/>
          <w:spacing w:val="0"/>
          <w:sz w:val="24"/>
          <w:szCs w:val="24"/>
          <w:lang w:val="en-US"/>
        </w:rPr>
        <w:t xml:space="preserve">       </w:t>
      </w:r>
      <w:r>
        <w:rPr>
          <w:rFonts w:hint="default" w:ascii="Times New Roman" w:hAnsi="Times New Roman" w:eastAsia="Segoe UI" w:cs="Times New Roman"/>
          <w:i w:val="0"/>
          <w:iCs w:val="0"/>
          <w:caps w:val="0"/>
          <w:color w:val="000000"/>
          <w:spacing w:val="0"/>
          <w:sz w:val="24"/>
          <w:szCs w:val="24"/>
        </w:rPr>
        <w:t>= </w:t>
      </w:r>
      <w:r>
        <w:rPr>
          <w:rFonts w:hint="default" w:ascii="Times New Roman" w:hAnsi="Times New Roman" w:eastAsia="Segoe UI" w:cs="Times New Roman"/>
          <w:i w:val="0"/>
          <w:iCs w:val="0"/>
          <w:caps w:val="0"/>
          <w:color w:val="C00000"/>
          <w:spacing w:val="0"/>
          <w:sz w:val="24"/>
          <w:szCs w:val="24"/>
        </w:rPr>
        <w:t>71</w:t>
      </w:r>
      <w:r>
        <w:rPr>
          <w:rFonts w:hint="default" w:ascii="Times New Roman" w:hAnsi="Times New Roman" w:eastAsia="Segoe UI" w:cs="Times New Roman"/>
          <w:i w:val="0"/>
          <w:iCs w:val="0"/>
          <w:caps w:val="0"/>
          <w:color w:val="000000"/>
          <w:spacing w:val="0"/>
          <w:sz w:val="24"/>
          <w:szCs w:val="24"/>
        </w:rPr>
        <w:t>%</w:t>
      </w:r>
      <w:r>
        <w:rPr>
          <w:rFonts w:hint="default" w:ascii="Segoe UI" w:hAnsi="Segoe UI" w:eastAsia="Segoe UI" w:cs="Segoe UI"/>
          <w:i w:val="0"/>
          <w:iCs w:val="0"/>
          <w:caps w:val="0"/>
          <w:color w:val="000000"/>
          <w:spacing w:val="0"/>
          <w:sz w:val="24"/>
          <w:szCs w:val="24"/>
        </w:rPr>
        <w: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Chars="0" w:right="0" w:rightChars="0"/>
        <w:jc w:val="both"/>
        <w:rPr>
          <w:rFonts w:hint="default" w:ascii="Times New Roman" w:hAnsi="Times New Roman" w:cs="Times New Roman"/>
          <w:color w:val="000000"/>
          <w:sz w:val="24"/>
          <w:szCs w:val="24"/>
        </w:rPr>
      </w:pPr>
    </w:p>
    <w:p>
      <w:pPr>
        <w:jc w:val="both"/>
        <w:rPr>
          <w:rFonts w:hint="default"/>
          <w:b/>
          <w:bCs/>
          <w:lang w:val="en-US"/>
        </w:rPr>
      </w:pPr>
    </w:p>
    <w:p>
      <w:pPr>
        <w:jc w:val="both"/>
        <w:rPr>
          <w:rFonts w:hint="default"/>
          <w:lang w:val="en-US"/>
        </w:rPr>
      </w:pPr>
      <w:r>
        <w:rPr>
          <w:rFonts w:hint="default"/>
          <w:b/>
          <w:bCs/>
          <w:lang w:val="en-US"/>
        </w:rPr>
        <w:t>Branch Coverage</w:t>
      </w:r>
      <w:r>
        <w:rPr>
          <w:rFonts w:hint="default"/>
          <w:lang w:val="en-US"/>
        </w:rPr>
        <w:t xml:space="preserve">-- not calculator percentage there is no  True/false there is only one statement for particular condition there is no flow node and edge are there and there is no else part having only if statement and close by end-if  </w:t>
      </w:r>
      <w:r>
        <w:rPr>
          <w:rFonts w:hint="default"/>
          <w:b/>
          <w:bCs/>
          <w:lang w:val="en-US"/>
        </w:rPr>
        <w:t xml:space="preserve"> all yes one time and all no one time</w:t>
      </w:r>
    </w:p>
    <w:p>
      <w:pPr>
        <w:jc w:val="both"/>
        <w:rPr>
          <w:rFonts w:hint="default"/>
          <w:b/>
          <w:bCs/>
          <w:lang w:val="en-US"/>
        </w:rPr>
      </w:pPr>
    </w:p>
    <w:p>
      <w:pPr>
        <w:jc w:val="both"/>
        <w:rPr>
          <w:rFonts w:hint="default"/>
          <w:b/>
          <w:bCs/>
          <w:lang w:val="en-US"/>
        </w:rPr>
      </w:pPr>
      <w:r>
        <w:rPr>
          <w:rFonts w:hint="default"/>
          <w:b/>
          <w:bCs/>
          <w:lang w:val="en-US"/>
        </w:rPr>
        <w:t xml:space="preserve">Path Coverage </w:t>
      </w:r>
      <w:r>
        <w:rPr>
          <w:rFonts w:hint="default"/>
          <w:b w:val="0"/>
          <w:bCs w:val="0"/>
          <w:lang w:val="en-US"/>
        </w:rPr>
        <w:t>---</w:t>
      </w:r>
      <w:r>
        <w:rPr>
          <w:rFonts w:hint="default"/>
          <w:b/>
          <w:bCs/>
          <w:lang w:val="en-US"/>
        </w:rPr>
        <w:t xml:space="preserve"> </w:t>
      </w:r>
      <w:r>
        <w:rPr>
          <w:rFonts w:hint="default"/>
          <w:b w:val="0"/>
          <w:bCs w:val="0"/>
          <w:lang w:val="en-US"/>
        </w:rPr>
        <w:t xml:space="preserve">all the path like yes and no,no and yes, yes and yes,no and no paths </w:t>
      </w:r>
    </w:p>
    <w:p>
      <w:pPr>
        <w:jc w:val="both"/>
        <w:rPr>
          <w:rFonts w:hint="default"/>
          <w:lang w:val="en-US"/>
        </w:rPr>
      </w:pPr>
      <w:r>
        <w:rPr>
          <w:rFonts w:hint="default"/>
          <w:b/>
          <w:bCs/>
          <w:lang w:val="en-US"/>
        </w:rPr>
        <w:t xml:space="preserve">Decision Coverage  </w:t>
      </w:r>
      <w:r>
        <w:rPr>
          <w:rFonts w:hint="default"/>
          <w:b w:val="0"/>
          <w:bCs w:val="0"/>
          <w:lang w:val="en-US"/>
        </w:rPr>
        <w:t>--</w:t>
      </w:r>
      <w:r>
        <w:rPr>
          <w:rFonts w:hint="default"/>
          <w:lang w:val="en-US"/>
        </w:rPr>
        <w:t xml:space="preserve">50% execute only one time </w:t>
      </w:r>
    </w:p>
    <w:p>
      <w:pPr>
        <w:jc w:val="both"/>
        <w:rPr>
          <w:rFonts w:hint="default"/>
          <w:b w:val="0"/>
          <w:bCs w:val="0"/>
          <w:lang w:val="en-US"/>
        </w:rPr>
      </w:pPr>
      <w:r>
        <w:rPr>
          <w:rFonts w:hint="default"/>
          <w:b/>
          <w:bCs/>
          <w:lang w:val="en-US"/>
        </w:rPr>
        <w:t xml:space="preserve">Cyclomatic complexity </w:t>
      </w:r>
      <w:r>
        <w:rPr>
          <w:rFonts w:hint="default"/>
          <w:b w:val="0"/>
          <w:bCs w:val="0"/>
          <w:lang w:val="en-US"/>
        </w:rPr>
        <w:t xml:space="preserve">how much complexity level  in our program </w:t>
      </w:r>
    </w:p>
    <w:p>
      <w:pPr>
        <w:jc w:val="both"/>
        <w:rPr>
          <w:rFonts w:hint="default"/>
          <w:b w:val="0"/>
          <w:bCs w:val="0"/>
          <w:lang w:val="en-US"/>
        </w:rPr>
      </w:pPr>
      <w:r>
        <w:rPr>
          <w:rFonts w:hint="default"/>
          <w:b w:val="0"/>
          <w:bCs w:val="0"/>
          <w:lang w:val="en-US"/>
        </w:rPr>
        <w:t xml:space="preserve">Formula </w:t>
      </w:r>
    </w:p>
    <w:p>
      <w:pPr>
        <w:jc w:val="both"/>
        <w:rPr>
          <w:rFonts w:hint="default"/>
          <w:b w:val="0"/>
          <w:bCs w:val="0"/>
          <w:lang w:val="en-US"/>
        </w:rPr>
      </w:pPr>
      <w:r>
        <w:rPr>
          <w:rFonts w:hint="default"/>
          <w:b w:val="0"/>
          <w:bCs w:val="0"/>
          <w:lang w:val="en-US"/>
        </w:rPr>
        <w:t>Decision d = p</w:t>
      </w:r>
    </w:p>
    <w:p>
      <w:pPr>
        <w:jc w:val="both"/>
        <w:rPr>
          <w:rFonts w:hint="default"/>
          <w:lang w:val="en-US"/>
        </w:rPr>
      </w:pPr>
      <w:r>
        <w:drawing>
          <wp:inline distT="0" distB="0" distL="114300" distR="114300">
            <wp:extent cx="5269230" cy="2962910"/>
            <wp:effectExtent l="0" t="0" r="7620" b="889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2"/>
                    <a:stretch>
                      <a:fillRect/>
                    </a:stretch>
                  </pic:blipFill>
                  <pic:spPr>
                    <a:xfrm>
                      <a:off x="0" y="0"/>
                      <a:ext cx="5269230" cy="2962910"/>
                    </a:xfrm>
                    <a:prstGeom prst="rect">
                      <a:avLst/>
                    </a:prstGeom>
                    <a:noFill/>
                    <a:ln>
                      <a:noFill/>
                    </a:ln>
                  </pic:spPr>
                </pic:pic>
              </a:graphicData>
            </a:graphic>
          </wp:inline>
        </w:drawing>
      </w:r>
    </w:p>
    <w:p>
      <w:pPr>
        <w:jc w:val="both"/>
        <w:rPr>
          <w:rFonts w:hint="default"/>
          <w:b w:val="0"/>
          <w:bCs w:val="0"/>
          <w:lang w:val="en-US"/>
        </w:rPr>
      </w:pPr>
      <w:r>
        <w:rPr>
          <w:rFonts w:hint="default"/>
          <w:b w:val="0"/>
          <w:bCs w:val="0"/>
          <w:lang w:val="en-US"/>
        </w:rPr>
        <w:t>Having some range.</w:t>
      </w:r>
    </w:p>
    <w:p>
      <w:pPr>
        <w:jc w:val="both"/>
        <w:rPr>
          <w:rFonts w:hint="default"/>
          <w:b w:val="0"/>
          <w:bCs w:val="0"/>
          <w:lang w:val="en-US"/>
        </w:rPr>
      </w:pPr>
    </w:p>
    <w:p>
      <w:pPr>
        <w:pStyle w:val="3"/>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b/>
          <w:bCs/>
          <w:i w:val="0"/>
          <w:iCs w:val="0"/>
          <w:caps w:val="0"/>
          <w:color w:val="610B38"/>
          <w:spacing w:val="0"/>
          <w:sz w:val="36"/>
          <w:szCs w:val="36"/>
          <w:shd w:val="clear" w:fill="FFFFFF"/>
        </w:rPr>
      </w:pPr>
    </w:p>
    <w:p>
      <w:pPr>
        <w:pStyle w:val="3"/>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b/>
          <w:bCs/>
          <w:i w:val="0"/>
          <w:iCs w:val="0"/>
          <w:caps w:val="0"/>
          <w:color w:val="610B38"/>
          <w:spacing w:val="0"/>
          <w:sz w:val="36"/>
          <w:szCs w:val="36"/>
          <w:shd w:val="clear" w:fill="FFFFFF"/>
        </w:rPr>
      </w:pPr>
    </w:p>
    <w:p>
      <w:pPr>
        <w:pStyle w:val="3"/>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b/>
          <w:bCs/>
          <w:i w:val="0"/>
          <w:iCs w:val="0"/>
          <w:caps w:val="0"/>
          <w:color w:val="610B38"/>
          <w:spacing w:val="0"/>
          <w:sz w:val="36"/>
          <w:szCs w:val="36"/>
        </w:rPr>
      </w:pPr>
      <w:r>
        <w:rPr>
          <w:rFonts w:hint="default" w:ascii="Times New Roman" w:hAnsi="Times New Roman" w:eastAsia="helvetica" w:cs="Times New Roman"/>
          <w:b/>
          <w:bCs/>
          <w:i w:val="0"/>
          <w:iCs w:val="0"/>
          <w:caps w:val="0"/>
          <w:color w:val="610B38"/>
          <w:spacing w:val="0"/>
          <w:sz w:val="36"/>
          <w:szCs w:val="36"/>
          <w:shd w:val="clear" w:fill="FFFFFF"/>
        </w:rPr>
        <w:t>Techniques Used in White Box Testing</w:t>
      </w:r>
    </w:p>
    <w:tbl>
      <w:tblPr>
        <w:tblStyle w:val="12"/>
        <w:tblpPr w:leftFromText="180" w:rightFromText="180" w:vertAnchor="text" w:horzAnchor="page" w:tblpX="1169" w:tblpY="-8944"/>
        <w:tblOverlap w:val="never"/>
        <w:tblW w:w="9379" w:type="dxa"/>
        <w:tblInd w:w="0" w:type="dxa"/>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04"/>
        <w:gridCol w:w="7875"/>
      </w:tblGrid>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681" w:hRule="atLeast"/>
        </w:trPr>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vAlign w:val="top"/>
          </w:tcPr>
          <w:p>
            <w:pPr>
              <w:keepNext w:val="0"/>
              <w:keepLines w:val="0"/>
              <w:widowControl/>
              <w:suppressLineNumbers w:val="0"/>
              <w:spacing w:line="26" w:lineRule="atLeast"/>
              <w:ind w:left="0"/>
              <w:jc w:val="both"/>
              <w:textAlignment w:val="top"/>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008000"/>
                <w:spacing w:val="0"/>
                <w:kern w:val="0"/>
                <w:sz w:val="22"/>
                <w:szCs w:val="22"/>
                <w:u w:val="none"/>
                <w:lang w:val="en-US" w:eastAsia="zh-CN" w:bidi="ar"/>
              </w:rPr>
              <w:fldChar w:fldCharType="begin"/>
            </w:r>
            <w:r>
              <w:rPr>
                <w:rFonts w:hint="default" w:ascii="Times New Roman" w:hAnsi="Times New Roman" w:eastAsia="Segoe UI" w:cs="Times New Roman"/>
                <w:i w:val="0"/>
                <w:iCs w:val="0"/>
                <w:caps w:val="0"/>
                <w:color w:val="008000"/>
                <w:spacing w:val="0"/>
                <w:kern w:val="0"/>
                <w:sz w:val="22"/>
                <w:szCs w:val="22"/>
                <w:u w:val="none"/>
                <w:lang w:val="en-US" w:eastAsia="zh-CN" w:bidi="ar"/>
              </w:rPr>
              <w:instrText xml:space="preserve"> HYPERLINK "https://www.javatpoint.com/data-flow-testing-in-white-box-testing" </w:instrText>
            </w:r>
            <w:r>
              <w:rPr>
                <w:rFonts w:hint="default" w:ascii="Times New Roman" w:hAnsi="Times New Roman" w:eastAsia="Segoe UI" w:cs="Times New Roman"/>
                <w:i w:val="0"/>
                <w:iCs w:val="0"/>
                <w:caps w:val="0"/>
                <w:color w:val="008000"/>
                <w:spacing w:val="0"/>
                <w:kern w:val="0"/>
                <w:sz w:val="22"/>
                <w:szCs w:val="22"/>
                <w:u w:val="none"/>
                <w:lang w:val="en-US" w:eastAsia="zh-CN" w:bidi="ar"/>
              </w:rPr>
              <w:fldChar w:fldCharType="separate"/>
            </w:r>
            <w:r>
              <w:rPr>
                <w:rStyle w:val="51"/>
                <w:rFonts w:hint="default" w:ascii="Times New Roman" w:hAnsi="Times New Roman" w:eastAsia="Segoe UI" w:cs="Times New Roman"/>
                <w:i w:val="0"/>
                <w:iCs w:val="0"/>
                <w:caps w:val="0"/>
                <w:color w:val="008000"/>
                <w:spacing w:val="0"/>
                <w:sz w:val="22"/>
                <w:szCs w:val="22"/>
                <w:u w:val="none"/>
              </w:rPr>
              <w:t>Data Flow Testing</w:t>
            </w:r>
            <w:r>
              <w:rPr>
                <w:rFonts w:hint="default" w:ascii="Times New Roman" w:hAnsi="Times New Roman" w:eastAsia="Segoe UI" w:cs="Times New Roman"/>
                <w:i w:val="0"/>
                <w:iCs w:val="0"/>
                <w:caps w:val="0"/>
                <w:color w:val="008000"/>
                <w:spacing w:val="0"/>
                <w:kern w:val="0"/>
                <w:sz w:val="22"/>
                <w:szCs w:val="22"/>
                <w:u w:val="none"/>
                <w:lang w:val="en-US" w:eastAsia="zh-CN" w:bidi="ar"/>
              </w:rPr>
              <w:fldChar w:fldCharType="end"/>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vAlign w:val="top"/>
          </w:tcPr>
          <w:p>
            <w:pPr>
              <w:keepNext w:val="0"/>
              <w:keepLines w:val="0"/>
              <w:widowControl/>
              <w:suppressLineNumbers w:val="0"/>
              <w:spacing w:line="26" w:lineRule="atLeast"/>
              <w:ind w:left="0"/>
              <w:jc w:val="both"/>
              <w:textAlignment w:val="top"/>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kern w:val="0"/>
                <w:sz w:val="22"/>
                <w:szCs w:val="22"/>
                <w:lang w:val="en-US" w:eastAsia="zh-CN" w:bidi="ar"/>
              </w:rPr>
              <w:t>Data flow testing is a group of testing strategies that examines the control flow of programs in order to explore the sequence of variables according to the sequence of events.</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134" w:hRule="atLeast"/>
        </w:trPr>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vAlign w:val="top"/>
          </w:tcPr>
          <w:p>
            <w:pPr>
              <w:keepNext w:val="0"/>
              <w:keepLines w:val="0"/>
              <w:widowControl/>
              <w:suppressLineNumbers w:val="0"/>
              <w:spacing w:line="26" w:lineRule="atLeast"/>
              <w:ind w:left="0"/>
              <w:jc w:val="both"/>
              <w:textAlignment w:val="top"/>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008000"/>
                <w:spacing w:val="0"/>
                <w:kern w:val="0"/>
                <w:sz w:val="22"/>
                <w:szCs w:val="22"/>
                <w:u w:val="none"/>
                <w:lang w:val="en-US" w:eastAsia="zh-CN" w:bidi="ar"/>
              </w:rPr>
              <w:fldChar w:fldCharType="begin"/>
            </w:r>
            <w:r>
              <w:rPr>
                <w:rFonts w:hint="default" w:ascii="Times New Roman" w:hAnsi="Times New Roman" w:eastAsia="Segoe UI" w:cs="Times New Roman"/>
                <w:i w:val="0"/>
                <w:iCs w:val="0"/>
                <w:caps w:val="0"/>
                <w:color w:val="008000"/>
                <w:spacing w:val="0"/>
                <w:kern w:val="0"/>
                <w:sz w:val="22"/>
                <w:szCs w:val="22"/>
                <w:u w:val="none"/>
                <w:lang w:val="en-US" w:eastAsia="zh-CN" w:bidi="ar"/>
              </w:rPr>
              <w:instrText xml:space="preserve"> HYPERLINK "https://www.javatpoint.com/control-flow-testing-in-white-box-testing" </w:instrText>
            </w:r>
            <w:r>
              <w:rPr>
                <w:rFonts w:hint="default" w:ascii="Times New Roman" w:hAnsi="Times New Roman" w:eastAsia="Segoe UI" w:cs="Times New Roman"/>
                <w:i w:val="0"/>
                <w:iCs w:val="0"/>
                <w:caps w:val="0"/>
                <w:color w:val="008000"/>
                <w:spacing w:val="0"/>
                <w:kern w:val="0"/>
                <w:sz w:val="22"/>
                <w:szCs w:val="22"/>
                <w:u w:val="none"/>
                <w:lang w:val="en-US" w:eastAsia="zh-CN" w:bidi="ar"/>
              </w:rPr>
              <w:fldChar w:fldCharType="separate"/>
            </w:r>
            <w:r>
              <w:rPr>
                <w:rStyle w:val="51"/>
                <w:rFonts w:hint="default" w:ascii="Times New Roman" w:hAnsi="Times New Roman" w:eastAsia="Segoe UI" w:cs="Times New Roman"/>
                <w:i w:val="0"/>
                <w:iCs w:val="0"/>
                <w:caps w:val="0"/>
                <w:color w:val="008000"/>
                <w:spacing w:val="0"/>
                <w:sz w:val="22"/>
                <w:szCs w:val="22"/>
                <w:u w:val="none"/>
              </w:rPr>
              <w:t>Control Flow Testing</w:t>
            </w:r>
            <w:r>
              <w:rPr>
                <w:rFonts w:hint="default" w:ascii="Times New Roman" w:hAnsi="Times New Roman" w:eastAsia="Segoe UI" w:cs="Times New Roman"/>
                <w:i w:val="0"/>
                <w:iCs w:val="0"/>
                <w:caps w:val="0"/>
                <w:color w:val="008000"/>
                <w:spacing w:val="0"/>
                <w:kern w:val="0"/>
                <w:sz w:val="22"/>
                <w:szCs w:val="22"/>
                <w:u w:val="none"/>
                <w:lang w:val="en-US" w:eastAsia="zh-CN" w:bidi="ar"/>
              </w:rPr>
              <w:fldChar w:fldCharType="end"/>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vAlign w:val="top"/>
          </w:tcPr>
          <w:p>
            <w:pPr>
              <w:keepNext w:val="0"/>
              <w:keepLines w:val="0"/>
              <w:widowControl/>
              <w:suppressLineNumbers w:val="0"/>
              <w:spacing w:line="26" w:lineRule="atLeast"/>
              <w:ind w:left="0"/>
              <w:jc w:val="both"/>
              <w:textAlignment w:val="top"/>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kern w:val="0"/>
                <w:sz w:val="22"/>
                <w:szCs w:val="22"/>
                <w:lang w:val="en-US" w:eastAsia="zh-CN" w:bidi="ar"/>
              </w:rPr>
              <w:t>Control flow testing determines the execution order of statements or instructions of the program through a control structure. The control structure of a program is used to develop a test case for the program. In this technique, a particular part of a large program is selected by the tester to set the testing path. Test cases represented by the control graph of the program.</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tblCellMar>
            <w:top w:w="15" w:type="dxa"/>
            <w:left w:w="15" w:type="dxa"/>
            <w:bottom w:w="15" w:type="dxa"/>
            <w:right w:w="15" w:type="dxa"/>
          </w:tblCellMar>
        </w:tblPrEx>
        <w:trPr>
          <w:trHeight w:val="1086" w:hRule="atLeast"/>
        </w:trPr>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vAlign w:val="top"/>
          </w:tcPr>
          <w:p>
            <w:pPr>
              <w:keepNext w:val="0"/>
              <w:keepLines w:val="0"/>
              <w:widowControl/>
              <w:suppressLineNumbers w:val="0"/>
              <w:spacing w:line="26" w:lineRule="atLeast"/>
              <w:ind w:left="0"/>
              <w:jc w:val="both"/>
              <w:textAlignment w:val="top"/>
              <w:rPr>
                <w:rFonts w:hint="default" w:ascii="Segoe UI" w:hAnsi="Segoe UI" w:eastAsia="Segoe UI" w:cs="Segoe UI"/>
                <w:i w:val="0"/>
                <w:iCs w:val="0"/>
                <w:caps w:val="0"/>
                <w:color w:val="333333"/>
                <w:spacing w:val="0"/>
                <w:sz w:val="24"/>
                <w:szCs w:val="24"/>
              </w:rPr>
            </w:pPr>
            <w:r>
              <w:rPr>
                <w:rFonts w:hint="default" w:ascii="Segoe UI" w:hAnsi="Segoe UI" w:eastAsia="Segoe UI" w:cs="Segoe UI"/>
                <w:i w:val="0"/>
                <w:iCs w:val="0"/>
                <w:caps w:val="0"/>
                <w:color w:val="008000"/>
                <w:spacing w:val="0"/>
                <w:kern w:val="0"/>
                <w:sz w:val="24"/>
                <w:szCs w:val="24"/>
                <w:u w:val="none"/>
                <w:lang w:val="en-US" w:eastAsia="zh-CN" w:bidi="ar"/>
              </w:rPr>
              <w:fldChar w:fldCharType="begin"/>
            </w:r>
            <w:r>
              <w:rPr>
                <w:rFonts w:hint="default" w:ascii="Segoe UI" w:hAnsi="Segoe UI" w:eastAsia="Segoe UI" w:cs="Segoe UI"/>
                <w:i w:val="0"/>
                <w:iCs w:val="0"/>
                <w:caps w:val="0"/>
                <w:color w:val="008000"/>
                <w:spacing w:val="0"/>
                <w:kern w:val="0"/>
                <w:sz w:val="24"/>
                <w:szCs w:val="24"/>
                <w:u w:val="none"/>
                <w:lang w:val="en-US" w:eastAsia="zh-CN" w:bidi="ar"/>
              </w:rPr>
              <w:instrText xml:space="preserve"> HYPERLINK "https://www.javatpoint.com/branch-coverage-testing-in-white-box-testing" </w:instrText>
            </w:r>
            <w:r>
              <w:rPr>
                <w:rFonts w:hint="default" w:ascii="Segoe UI" w:hAnsi="Segoe UI" w:eastAsia="Segoe UI" w:cs="Segoe UI"/>
                <w:i w:val="0"/>
                <w:iCs w:val="0"/>
                <w:caps w:val="0"/>
                <w:color w:val="008000"/>
                <w:spacing w:val="0"/>
                <w:kern w:val="0"/>
                <w:sz w:val="24"/>
                <w:szCs w:val="24"/>
                <w:u w:val="none"/>
                <w:lang w:val="en-US" w:eastAsia="zh-CN" w:bidi="ar"/>
              </w:rPr>
              <w:fldChar w:fldCharType="separate"/>
            </w:r>
            <w:r>
              <w:rPr>
                <w:rStyle w:val="51"/>
                <w:rFonts w:hint="default" w:ascii="Segoe UI" w:hAnsi="Segoe UI" w:eastAsia="Segoe UI" w:cs="Segoe UI"/>
                <w:i w:val="0"/>
                <w:iCs w:val="0"/>
                <w:caps w:val="0"/>
                <w:color w:val="008000"/>
                <w:spacing w:val="0"/>
                <w:sz w:val="24"/>
                <w:szCs w:val="24"/>
                <w:u w:val="none"/>
              </w:rPr>
              <w:t>Branch Testing</w:t>
            </w:r>
            <w:r>
              <w:rPr>
                <w:rFonts w:hint="default" w:ascii="Segoe UI" w:hAnsi="Segoe UI" w:eastAsia="Segoe UI" w:cs="Segoe UI"/>
                <w:i w:val="0"/>
                <w:iCs w:val="0"/>
                <w:caps w:val="0"/>
                <w:color w:val="008000"/>
                <w:spacing w:val="0"/>
                <w:kern w:val="0"/>
                <w:sz w:val="24"/>
                <w:szCs w:val="24"/>
                <w:u w:val="none"/>
                <w:lang w:val="en-US" w:eastAsia="zh-CN" w:bidi="ar"/>
              </w:rPr>
              <w:fldChar w:fldCharType="end"/>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vAlign w:val="top"/>
          </w:tcPr>
          <w:p>
            <w:pPr>
              <w:keepNext w:val="0"/>
              <w:keepLines w:val="0"/>
              <w:widowControl/>
              <w:suppressLineNumbers w:val="0"/>
              <w:spacing w:line="26" w:lineRule="atLeast"/>
              <w:ind w:left="0"/>
              <w:jc w:val="both"/>
              <w:textAlignment w:val="top"/>
              <w:rPr>
                <w:rFonts w:hint="default" w:ascii="Segoe UI" w:hAnsi="Segoe UI" w:eastAsia="Segoe UI" w:cs="Segoe UI"/>
                <w:i w:val="0"/>
                <w:iCs w:val="0"/>
                <w:caps w:val="0"/>
                <w:color w:val="333333"/>
                <w:spacing w:val="0"/>
                <w:sz w:val="24"/>
                <w:szCs w:val="24"/>
              </w:rPr>
            </w:pPr>
            <w:r>
              <w:rPr>
                <w:rFonts w:hint="default" w:ascii="Segoe UI" w:hAnsi="Segoe UI" w:eastAsia="Segoe UI" w:cs="Segoe UI"/>
                <w:i w:val="0"/>
                <w:iCs w:val="0"/>
                <w:caps w:val="0"/>
                <w:color w:val="333333"/>
                <w:spacing w:val="0"/>
                <w:kern w:val="0"/>
                <w:sz w:val="24"/>
                <w:szCs w:val="24"/>
                <w:lang w:val="en-US" w:eastAsia="zh-CN" w:bidi="ar"/>
              </w:rPr>
              <w:t>Branch coverage technique is used to cover all branches of the control flow graph. It covers all the possible outcomes (true and false) of each condition of decision point at least once.</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tblCellMar>
            <w:top w:w="15" w:type="dxa"/>
            <w:left w:w="15" w:type="dxa"/>
            <w:bottom w:w="15" w:type="dxa"/>
            <w:right w:w="15" w:type="dxa"/>
          </w:tblCellMar>
        </w:tblPrEx>
        <w:trPr>
          <w:trHeight w:val="1372" w:hRule="atLeast"/>
        </w:trPr>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vAlign w:val="top"/>
          </w:tcPr>
          <w:p>
            <w:pPr>
              <w:keepNext w:val="0"/>
              <w:keepLines w:val="0"/>
              <w:widowControl/>
              <w:suppressLineNumbers w:val="0"/>
              <w:spacing w:line="26" w:lineRule="atLeast"/>
              <w:ind w:left="0"/>
              <w:jc w:val="both"/>
              <w:textAlignment w:val="top"/>
              <w:rPr>
                <w:rFonts w:hint="default" w:ascii="Segoe UI" w:hAnsi="Segoe UI" w:eastAsia="Segoe UI" w:cs="Segoe UI"/>
                <w:i w:val="0"/>
                <w:iCs w:val="0"/>
                <w:caps w:val="0"/>
                <w:color w:val="333333"/>
                <w:spacing w:val="0"/>
                <w:sz w:val="24"/>
                <w:szCs w:val="24"/>
              </w:rPr>
            </w:pPr>
            <w:r>
              <w:rPr>
                <w:rFonts w:hint="default" w:ascii="Segoe UI" w:hAnsi="Segoe UI" w:eastAsia="Segoe UI" w:cs="Segoe UI"/>
                <w:i w:val="0"/>
                <w:iCs w:val="0"/>
                <w:caps w:val="0"/>
                <w:color w:val="008000"/>
                <w:spacing w:val="0"/>
                <w:kern w:val="0"/>
                <w:sz w:val="24"/>
                <w:szCs w:val="24"/>
                <w:u w:val="none"/>
                <w:lang w:val="en-US" w:eastAsia="zh-CN" w:bidi="ar"/>
              </w:rPr>
              <w:fldChar w:fldCharType="begin"/>
            </w:r>
            <w:r>
              <w:rPr>
                <w:rFonts w:hint="default" w:ascii="Segoe UI" w:hAnsi="Segoe UI" w:eastAsia="Segoe UI" w:cs="Segoe UI"/>
                <w:i w:val="0"/>
                <w:iCs w:val="0"/>
                <w:caps w:val="0"/>
                <w:color w:val="008000"/>
                <w:spacing w:val="0"/>
                <w:kern w:val="0"/>
                <w:sz w:val="24"/>
                <w:szCs w:val="24"/>
                <w:u w:val="none"/>
                <w:lang w:val="en-US" w:eastAsia="zh-CN" w:bidi="ar"/>
              </w:rPr>
              <w:instrText xml:space="preserve"> HYPERLINK "https://www.javatpoint.com/statement-coverage-testing-in-white-box-testing" </w:instrText>
            </w:r>
            <w:r>
              <w:rPr>
                <w:rFonts w:hint="default" w:ascii="Segoe UI" w:hAnsi="Segoe UI" w:eastAsia="Segoe UI" w:cs="Segoe UI"/>
                <w:i w:val="0"/>
                <w:iCs w:val="0"/>
                <w:caps w:val="0"/>
                <w:color w:val="008000"/>
                <w:spacing w:val="0"/>
                <w:kern w:val="0"/>
                <w:sz w:val="24"/>
                <w:szCs w:val="24"/>
                <w:u w:val="none"/>
                <w:lang w:val="en-US" w:eastAsia="zh-CN" w:bidi="ar"/>
              </w:rPr>
              <w:fldChar w:fldCharType="separate"/>
            </w:r>
            <w:r>
              <w:rPr>
                <w:rStyle w:val="51"/>
                <w:rFonts w:hint="default" w:ascii="Segoe UI" w:hAnsi="Segoe UI" w:eastAsia="Segoe UI" w:cs="Segoe UI"/>
                <w:i w:val="0"/>
                <w:iCs w:val="0"/>
                <w:caps w:val="0"/>
                <w:color w:val="008000"/>
                <w:spacing w:val="0"/>
                <w:sz w:val="24"/>
                <w:szCs w:val="24"/>
                <w:u w:val="none"/>
              </w:rPr>
              <w:t>Statement Testing</w:t>
            </w:r>
            <w:r>
              <w:rPr>
                <w:rFonts w:hint="default" w:ascii="Segoe UI" w:hAnsi="Segoe UI" w:eastAsia="Segoe UI" w:cs="Segoe UI"/>
                <w:i w:val="0"/>
                <w:iCs w:val="0"/>
                <w:caps w:val="0"/>
                <w:color w:val="008000"/>
                <w:spacing w:val="0"/>
                <w:kern w:val="0"/>
                <w:sz w:val="24"/>
                <w:szCs w:val="24"/>
                <w:u w:val="none"/>
                <w:lang w:val="en-US" w:eastAsia="zh-CN" w:bidi="ar"/>
              </w:rPr>
              <w:fldChar w:fldCharType="end"/>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vAlign w:val="top"/>
          </w:tcPr>
          <w:p>
            <w:pPr>
              <w:keepNext w:val="0"/>
              <w:keepLines w:val="0"/>
              <w:widowControl/>
              <w:suppressLineNumbers w:val="0"/>
              <w:spacing w:line="26" w:lineRule="atLeast"/>
              <w:ind w:left="0"/>
              <w:jc w:val="both"/>
              <w:textAlignment w:val="top"/>
              <w:rPr>
                <w:rFonts w:hint="default" w:ascii="Segoe UI" w:hAnsi="Segoe UI" w:eastAsia="Segoe UI" w:cs="Segoe UI"/>
                <w:i w:val="0"/>
                <w:iCs w:val="0"/>
                <w:caps w:val="0"/>
                <w:color w:val="333333"/>
                <w:spacing w:val="0"/>
                <w:sz w:val="24"/>
                <w:szCs w:val="24"/>
              </w:rPr>
            </w:pPr>
            <w:r>
              <w:rPr>
                <w:rFonts w:hint="default" w:ascii="Segoe UI" w:hAnsi="Segoe UI" w:eastAsia="Segoe UI" w:cs="Segoe UI"/>
                <w:i w:val="0"/>
                <w:iCs w:val="0"/>
                <w:caps w:val="0"/>
                <w:color w:val="333333"/>
                <w:spacing w:val="0"/>
                <w:kern w:val="0"/>
                <w:sz w:val="24"/>
                <w:szCs w:val="24"/>
                <w:lang w:val="en-US" w:eastAsia="zh-CN" w:bidi="ar"/>
              </w:rPr>
              <w:t>Statement coverage technique is used to design white box test cases. This technique involves execution of all statements of the source code at least once. It is used to calculate the total number of executed statements in the source code, out of total statements present in the source code.</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385" w:hRule="atLeast"/>
        </w:trPr>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vAlign w:val="top"/>
          </w:tcPr>
          <w:p>
            <w:pPr>
              <w:keepNext w:val="0"/>
              <w:keepLines w:val="0"/>
              <w:widowControl/>
              <w:suppressLineNumbers w:val="0"/>
              <w:spacing w:line="26" w:lineRule="atLeast"/>
              <w:ind w:left="0"/>
              <w:jc w:val="both"/>
              <w:textAlignment w:val="top"/>
              <w:rPr>
                <w:rFonts w:hint="default" w:ascii="Segoe UI" w:hAnsi="Segoe UI" w:eastAsia="Segoe UI" w:cs="Segoe UI"/>
                <w:i w:val="0"/>
                <w:iCs w:val="0"/>
                <w:caps w:val="0"/>
                <w:color w:val="333333"/>
                <w:spacing w:val="0"/>
                <w:sz w:val="24"/>
                <w:szCs w:val="24"/>
              </w:rPr>
            </w:pPr>
            <w:r>
              <w:rPr>
                <w:rFonts w:hint="default" w:ascii="Segoe UI" w:hAnsi="Segoe UI" w:eastAsia="Segoe UI" w:cs="Segoe UI"/>
                <w:i w:val="0"/>
                <w:iCs w:val="0"/>
                <w:caps w:val="0"/>
                <w:color w:val="008000"/>
                <w:spacing w:val="0"/>
                <w:kern w:val="0"/>
                <w:sz w:val="24"/>
                <w:szCs w:val="24"/>
                <w:u w:val="none"/>
                <w:lang w:val="en-US" w:eastAsia="zh-CN" w:bidi="ar"/>
              </w:rPr>
              <w:fldChar w:fldCharType="begin"/>
            </w:r>
            <w:r>
              <w:rPr>
                <w:rFonts w:hint="default" w:ascii="Segoe UI" w:hAnsi="Segoe UI" w:eastAsia="Segoe UI" w:cs="Segoe UI"/>
                <w:i w:val="0"/>
                <w:iCs w:val="0"/>
                <w:caps w:val="0"/>
                <w:color w:val="008000"/>
                <w:spacing w:val="0"/>
                <w:kern w:val="0"/>
                <w:sz w:val="24"/>
                <w:szCs w:val="24"/>
                <w:u w:val="none"/>
                <w:lang w:val="en-US" w:eastAsia="zh-CN" w:bidi="ar"/>
              </w:rPr>
              <w:instrText xml:space="preserve"> HYPERLINK "https://www.javatpoint.com/decision-coverage-testing-in-white-box-testing" </w:instrText>
            </w:r>
            <w:r>
              <w:rPr>
                <w:rFonts w:hint="default" w:ascii="Segoe UI" w:hAnsi="Segoe UI" w:eastAsia="Segoe UI" w:cs="Segoe UI"/>
                <w:i w:val="0"/>
                <w:iCs w:val="0"/>
                <w:caps w:val="0"/>
                <w:color w:val="008000"/>
                <w:spacing w:val="0"/>
                <w:kern w:val="0"/>
                <w:sz w:val="24"/>
                <w:szCs w:val="24"/>
                <w:u w:val="none"/>
                <w:lang w:val="en-US" w:eastAsia="zh-CN" w:bidi="ar"/>
              </w:rPr>
              <w:fldChar w:fldCharType="separate"/>
            </w:r>
            <w:r>
              <w:rPr>
                <w:rStyle w:val="51"/>
                <w:rFonts w:hint="default" w:ascii="Segoe UI" w:hAnsi="Segoe UI" w:eastAsia="Segoe UI" w:cs="Segoe UI"/>
                <w:i w:val="0"/>
                <w:iCs w:val="0"/>
                <w:caps w:val="0"/>
                <w:color w:val="008000"/>
                <w:spacing w:val="0"/>
                <w:sz w:val="24"/>
                <w:szCs w:val="24"/>
                <w:u w:val="none"/>
              </w:rPr>
              <w:t>Decision Testing</w:t>
            </w:r>
            <w:r>
              <w:rPr>
                <w:rFonts w:hint="default" w:ascii="Segoe UI" w:hAnsi="Segoe UI" w:eastAsia="Segoe UI" w:cs="Segoe UI"/>
                <w:i w:val="0"/>
                <w:iCs w:val="0"/>
                <w:caps w:val="0"/>
                <w:color w:val="008000"/>
                <w:spacing w:val="0"/>
                <w:kern w:val="0"/>
                <w:sz w:val="24"/>
                <w:szCs w:val="24"/>
                <w:u w:val="none"/>
                <w:lang w:val="en-US" w:eastAsia="zh-CN" w:bidi="ar"/>
              </w:rPr>
              <w:fldChar w:fldCharType="end"/>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vAlign w:val="top"/>
          </w:tcPr>
          <w:p>
            <w:pPr>
              <w:keepNext w:val="0"/>
              <w:keepLines w:val="0"/>
              <w:widowControl/>
              <w:suppressLineNumbers w:val="0"/>
              <w:spacing w:line="26" w:lineRule="atLeast"/>
              <w:ind w:left="0"/>
              <w:jc w:val="both"/>
              <w:textAlignment w:val="top"/>
              <w:rPr>
                <w:rFonts w:hint="default" w:ascii="Segoe UI" w:hAnsi="Segoe UI" w:eastAsia="Segoe UI" w:cs="Segoe UI"/>
                <w:i w:val="0"/>
                <w:iCs w:val="0"/>
                <w:caps w:val="0"/>
                <w:color w:val="333333"/>
                <w:spacing w:val="0"/>
                <w:sz w:val="24"/>
                <w:szCs w:val="24"/>
              </w:rPr>
            </w:pPr>
            <w:r>
              <w:rPr>
                <w:rFonts w:hint="default" w:ascii="Segoe UI" w:hAnsi="Segoe UI" w:eastAsia="Segoe UI" w:cs="Segoe UI"/>
                <w:i w:val="0"/>
                <w:iCs w:val="0"/>
                <w:caps w:val="0"/>
                <w:color w:val="333333"/>
                <w:spacing w:val="0"/>
                <w:kern w:val="0"/>
                <w:sz w:val="24"/>
                <w:szCs w:val="24"/>
                <w:lang w:val="en-US" w:eastAsia="zh-CN" w:bidi="ar"/>
              </w:rPr>
              <w:t>This technique reports true and false outcomes of Boolean expressions. Whenever there is a possibility of two or more outcomes from the statements like do while statement, if statement and case statement (Control flow statements), it is considered as decision point because there are two outcomes either true or false.</w:t>
            </w:r>
          </w:p>
        </w:tc>
      </w:tr>
    </w:tbl>
    <w:p>
      <w:pPr>
        <w:jc w:val="both"/>
        <w:rPr>
          <w:rFonts w:hint="default"/>
          <w:b w:val="0"/>
          <w:bCs w:val="0"/>
          <w:lang w:val="en-US"/>
        </w:rPr>
      </w:pPr>
    </w:p>
    <w:p>
      <w:pPr>
        <w:jc w:val="both"/>
        <w:rPr>
          <w:rFonts w:hint="default"/>
          <w:b w:val="0"/>
          <w:bCs w:val="0"/>
          <w:lang w:val="en-US"/>
        </w:rPr>
      </w:pPr>
    </w:p>
    <w:tbl>
      <w:tblPr>
        <w:tblStyle w:val="12"/>
        <w:tblpPr w:leftFromText="180" w:rightFromText="180" w:vertAnchor="text" w:horzAnchor="page" w:tblpX="1647" w:tblpY="346"/>
        <w:tblOverlap w:val="never"/>
        <w:tblW w:w="8679" w:type="dxa"/>
        <w:tblInd w:w="0" w:type="dxa"/>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465"/>
        <w:gridCol w:w="4214"/>
      </w:tblGrid>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88" w:hRule="atLeast"/>
        </w:trPr>
        <w:tc>
          <w:tcPr>
            <w:tcW w:w="4465" w:type="dxa"/>
            <w:shd w:val="clear" w:color="auto" w:fill="C7CCBE"/>
            <w:tcMar>
              <w:top w:w="180" w:type="dxa"/>
              <w:left w:w="180" w:type="dxa"/>
              <w:bottom w:w="180" w:type="dxa"/>
              <w:right w:w="180" w:type="dxa"/>
            </w:tcMar>
            <w:vAlign w:val="top"/>
          </w:tcPr>
          <w:p>
            <w:pPr>
              <w:keepNext w:val="0"/>
              <w:keepLines w:val="0"/>
              <w:widowControl/>
              <w:suppressLineNumbers w:val="0"/>
              <w:jc w:val="left"/>
              <w:textAlignment w:val="top"/>
              <w:rPr>
                <w:rFonts w:hint="default" w:ascii="Times New Roman" w:hAnsi="Times New Roman" w:eastAsia="Segoe UI" w:cs="Times New Roman"/>
                <w:b/>
                <w:bCs/>
                <w:i w:val="0"/>
                <w:iCs w:val="0"/>
                <w:caps w:val="0"/>
                <w:color w:val="000000"/>
                <w:spacing w:val="0"/>
                <w:sz w:val="22"/>
                <w:szCs w:val="22"/>
              </w:rPr>
            </w:pPr>
            <w:r>
              <w:rPr>
                <w:rFonts w:hint="default" w:ascii="Times New Roman" w:hAnsi="Times New Roman" w:eastAsia="Segoe UI" w:cs="Times New Roman"/>
                <w:b/>
                <w:bCs/>
                <w:i w:val="0"/>
                <w:iCs w:val="0"/>
                <w:caps w:val="0"/>
                <w:color w:val="000000"/>
                <w:spacing w:val="0"/>
                <w:kern w:val="0"/>
                <w:sz w:val="22"/>
                <w:szCs w:val="22"/>
                <w:lang w:val="en-US" w:eastAsia="zh-CN" w:bidi="ar"/>
              </w:rPr>
              <w:t>White-box testing</w:t>
            </w:r>
          </w:p>
        </w:tc>
        <w:tc>
          <w:tcPr>
            <w:tcW w:w="4214" w:type="dxa"/>
            <w:shd w:val="clear" w:color="auto" w:fill="C7CCBE"/>
            <w:tcMar>
              <w:top w:w="180" w:type="dxa"/>
              <w:left w:w="180" w:type="dxa"/>
              <w:bottom w:w="180" w:type="dxa"/>
              <w:right w:w="180" w:type="dxa"/>
            </w:tcMar>
            <w:vAlign w:val="top"/>
          </w:tcPr>
          <w:p>
            <w:pPr>
              <w:keepNext w:val="0"/>
              <w:keepLines w:val="0"/>
              <w:widowControl/>
              <w:suppressLineNumbers w:val="0"/>
              <w:jc w:val="left"/>
              <w:textAlignment w:val="top"/>
              <w:rPr>
                <w:rFonts w:hint="default" w:ascii="Times New Roman" w:hAnsi="Times New Roman" w:eastAsia="Segoe UI" w:cs="Times New Roman"/>
                <w:b/>
                <w:bCs/>
                <w:i w:val="0"/>
                <w:iCs w:val="0"/>
                <w:caps w:val="0"/>
                <w:color w:val="000000"/>
                <w:spacing w:val="0"/>
                <w:sz w:val="22"/>
                <w:szCs w:val="22"/>
              </w:rPr>
            </w:pPr>
            <w:r>
              <w:rPr>
                <w:rFonts w:hint="default" w:ascii="Times New Roman" w:hAnsi="Times New Roman" w:eastAsia="Segoe UI" w:cs="Times New Roman"/>
                <w:b/>
                <w:bCs/>
                <w:i w:val="0"/>
                <w:iCs w:val="0"/>
                <w:caps w:val="0"/>
                <w:color w:val="000000"/>
                <w:spacing w:val="0"/>
                <w:kern w:val="0"/>
                <w:sz w:val="22"/>
                <w:szCs w:val="22"/>
                <w:lang w:val="en-US" w:eastAsia="zh-CN" w:bidi="ar"/>
              </w:rPr>
              <w:t>Black box testing</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620" w:hRule="atLeast"/>
        </w:trPr>
        <w:tc>
          <w:tcPr>
            <w:tcW w:w="4465"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vAlign w:val="top"/>
          </w:tcPr>
          <w:p>
            <w:pPr>
              <w:keepNext w:val="0"/>
              <w:keepLines w:val="0"/>
              <w:widowControl/>
              <w:suppressLineNumbers w:val="0"/>
              <w:spacing w:line="26" w:lineRule="atLeast"/>
              <w:ind w:left="0"/>
              <w:jc w:val="both"/>
              <w:textAlignment w:val="top"/>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kern w:val="0"/>
                <w:sz w:val="22"/>
                <w:szCs w:val="22"/>
                <w:lang w:val="en-US" w:eastAsia="zh-CN" w:bidi="ar"/>
              </w:rPr>
              <w:t>The developers can perform white box testing.</w:t>
            </w:r>
          </w:p>
        </w:tc>
        <w:tc>
          <w:tcPr>
            <w:tcW w:w="4214"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vAlign w:val="top"/>
          </w:tcPr>
          <w:p>
            <w:pPr>
              <w:keepNext w:val="0"/>
              <w:keepLines w:val="0"/>
              <w:widowControl/>
              <w:suppressLineNumbers w:val="0"/>
              <w:spacing w:line="26" w:lineRule="atLeast"/>
              <w:ind w:left="0"/>
              <w:jc w:val="both"/>
              <w:textAlignment w:val="top"/>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kern w:val="0"/>
                <w:sz w:val="22"/>
                <w:szCs w:val="22"/>
                <w:lang w:val="en-US" w:eastAsia="zh-CN" w:bidi="ar"/>
              </w:rPr>
              <w:t>The test engineers perform the black box testing.</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951" w:hRule="atLeast"/>
        </w:trPr>
        <w:tc>
          <w:tcPr>
            <w:tcW w:w="4465"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vAlign w:val="top"/>
          </w:tcPr>
          <w:p>
            <w:pPr>
              <w:keepNext w:val="0"/>
              <w:keepLines w:val="0"/>
              <w:widowControl/>
              <w:suppressLineNumbers w:val="0"/>
              <w:spacing w:line="26" w:lineRule="atLeast"/>
              <w:ind w:left="0"/>
              <w:jc w:val="both"/>
              <w:textAlignment w:val="top"/>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kern w:val="0"/>
                <w:sz w:val="22"/>
                <w:szCs w:val="22"/>
                <w:lang w:val="en-US" w:eastAsia="zh-CN" w:bidi="ar"/>
              </w:rPr>
              <w:t>To perform WBT, we should have an understanding of the programming languages.</w:t>
            </w:r>
          </w:p>
        </w:tc>
        <w:tc>
          <w:tcPr>
            <w:tcW w:w="4214"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vAlign w:val="top"/>
          </w:tcPr>
          <w:p>
            <w:pPr>
              <w:keepNext w:val="0"/>
              <w:keepLines w:val="0"/>
              <w:widowControl/>
              <w:suppressLineNumbers w:val="0"/>
              <w:spacing w:line="26" w:lineRule="atLeast"/>
              <w:ind w:left="0"/>
              <w:jc w:val="both"/>
              <w:textAlignment w:val="top"/>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kern w:val="0"/>
                <w:sz w:val="22"/>
                <w:szCs w:val="22"/>
                <w:lang w:val="en-US" w:eastAsia="zh-CN" w:bidi="ar"/>
              </w:rPr>
              <w:t>To perform BBT, there is no need to have an understanding of the programming languages.</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895" w:hRule="atLeast"/>
        </w:trPr>
        <w:tc>
          <w:tcPr>
            <w:tcW w:w="4465"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vAlign w:val="top"/>
          </w:tcPr>
          <w:p>
            <w:pPr>
              <w:keepNext w:val="0"/>
              <w:keepLines w:val="0"/>
              <w:widowControl/>
              <w:suppressLineNumbers w:val="0"/>
              <w:spacing w:line="26" w:lineRule="atLeast"/>
              <w:ind w:left="0"/>
              <w:jc w:val="both"/>
              <w:textAlignment w:val="top"/>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kern w:val="0"/>
                <w:sz w:val="22"/>
                <w:szCs w:val="22"/>
                <w:lang w:val="en-US" w:eastAsia="zh-CN" w:bidi="ar"/>
              </w:rPr>
              <w:t>In this, we will look into the source code and test the logic of the code.</w:t>
            </w:r>
          </w:p>
        </w:tc>
        <w:tc>
          <w:tcPr>
            <w:tcW w:w="4214"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vAlign w:val="top"/>
          </w:tcPr>
          <w:p>
            <w:pPr>
              <w:keepNext w:val="0"/>
              <w:keepLines w:val="0"/>
              <w:widowControl/>
              <w:suppressLineNumbers w:val="0"/>
              <w:spacing w:line="26" w:lineRule="atLeast"/>
              <w:ind w:left="0"/>
              <w:jc w:val="both"/>
              <w:textAlignment w:val="top"/>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kern w:val="0"/>
                <w:sz w:val="22"/>
                <w:szCs w:val="22"/>
                <w:lang w:val="en-US" w:eastAsia="zh-CN" w:bidi="ar"/>
              </w:rPr>
              <w:t>In this, we will verify the functionality of the application based on the requirement specification.</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791" w:hRule="atLeast"/>
        </w:trPr>
        <w:tc>
          <w:tcPr>
            <w:tcW w:w="4465"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vAlign w:val="top"/>
          </w:tcPr>
          <w:p>
            <w:pPr>
              <w:keepNext w:val="0"/>
              <w:keepLines w:val="0"/>
              <w:widowControl/>
              <w:suppressLineNumbers w:val="0"/>
              <w:spacing w:line="26" w:lineRule="atLeast"/>
              <w:ind w:left="0"/>
              <w:jc w:val="both"/>
              <w:textAlignment w:val="top"/>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kern w:val="0"/>
                <w:sz w:val="22"/>
                <w:szCs w:val="22"/>
                <w:lang w:val="en-US" w:eastAsia="zh-CN" w:bidi="ar"/>
              </w:rPr>
              <w:t>In this, the developer should know about the internal design of the code.</w:t>
            </w:r>
          </w:p>
        </w:tc>
        <w:tc>
          <w:tcPr>
            <w:tcW w:w="4214"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vAlign w:val="top"/>
          </w:tcPr>
          <w:p>
            <w:pPr>
              <w:keepNext w:val="0"/>
              <w:keepLines w:val="0"/>
              <w:widowControl/>
              <w:suppressLineNumbers w:val="0"/>
              <w:spacing w:line="26" w:lineRule="atLeast"/>
              <w:ind w:left="0"/>
              <w:jc w:val="both"/>
              <w:textAlignment w:val="top"/>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kern w:val="0"/>
                <w:sz w:val="22"/>
                <w:szCs w:val="22"/>
                <w:lang w:val="en-US" w:eastAsia="zh-CN" w:bidi="ar"/>
              </w:rPr>
              <w:t>In this, there is no need to know about the internal design of the code.</w:t>
            </w:r>
          </w:p>
        </w:tc>
      </w:tr>
    </w:tbl>
    <w:p>
      <w:pPr>
        <w:jc w:val="both"/>
        <w:rPr>
          <w:rFonts w:hint="default"/>
          <w:b w:val="0"/>
          <w:bCs w:val="0"/>
          <w:lang w:val="en-US"/>
        </w:rPr>
      </w:pPr>
    </w:p>
    <w:p>
      <w:pPr>
        <w:jc w:val="both"/>
        <w:rPr>
          <w:rFonts w:hint="default"/>
          <w:b w:val="0"/>
          <w:bCs w:val="0"/>
          <w:lang w:val="en-US"/>
        </w:rPr>
      </w:pPr>
    </w:p>
    <w:p>
      <w:pPr>
        <w:jc w:val="both"/>
        <w:rPr>
          <w:rFonts w:hint="default"/>
          <w:b w:val="0"/>
          <w:bCs w:val="0"/>
          <w:lang w:val="en-US"/>
        </w:rPr>
      </w:pPr>
    </w:p>
    <w:p>
      <w:pPr>
        <w:jc w:val="both"/>
        <w:rPr>
          <w:rFonts w:hint="default"/>
          <w:b/>
          <w:bCs/>
          <w:sz w:val="32"/>
          <w:szCs w:val="32"/>
          <w:lang w:val="en-US"/>
        </w:rPr>
      </w:pPr>
      <w:r>
        <w:rPr>
          <w:rFonts w:hint="default"/>
          <w:b/>
          <w:bCs/>
          <w:sz w:val="32"/>
          <w:szCs w:val="32"/>
          <w:lang w:val="en-US"/>
        </w:rPr>
        <w:t>Advantages of white box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080" w:leftChars="0" w:right="0" w:rightChars="0"/>
        <w:textAlignment w:val="baseline"/>
      </w:pPr>
    </w:p>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right="0"/>
        <w:textAlignment w:val="baseline"/>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132F"/>
          <w:spacing w:val="0"/>
          <w:sz w:val="24"/>
          <w:szCs w:val="24"/>
          <w:vertAlign w:val="baseline"/>
        </w:rPr>
        <w:t>The transparency of this type of testing allows the testing to be extensive, as the tester can do comprehensive tests covering all the paths and testing the entire structure and code base. It also assesses internal and external vulnerabilities that could help avoid future security threats and attacks. </w:t>
      </w:r>
    </w:p>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right="0"/>
        <w:textAlignment w:val="baseline"/>
        <w:rPr>
          <w:rFonts w:hint="default" w:ascii="Times New Roman" w:hAnsi="Times New Roman" w:eastAsia="sans-serif" w:cs="Times New Roman"/>
          <w:i w:val="0"/>
          <w:iCs w:val="0"/>
          <w:caps w:val="0"/>
          <w:color w:val="00132F"/>
          <w:spacing w:val="0"/>
          <w:sz w:val="24"/>
          <w:szCs w:val="24"/>
          <w:vertAlign w:val="baseline"/>
        </w:rPr>
      </w:pPr>
    </w:p>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right="0"/>
        <w:textAlignment w:val="baseline"/>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132F"/>
          <w:spacing w:val="0"/>
          <w:sz w:val="24"/>
          <w:szCs w:val="24"/>
          <w:vertAlign w:val="baseline"/>
        </w:rPr>
        <w:t>Less time to perform white box testing – While the time required to perform white box testing may become a con when it comes to an extensive, complex application, which we mention later in the blog, but when all the available information about the application is available, it takes less time for the tester to go in, understand the code swiftly and perform the checks, but with large applications with complex functionalities, the testing can run into weeks or months.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080" w:leftChars="0" w:right="0" w:rightChars="0"/>
        <w:textAlignment w:val="baseline"/>
        <w:rPr>
          <w:rFonts w:hint="default" w:ascii="Times New Roman" w:hAnsi="Times New Roman" w:cs="Times New Roman"/>
          <w:sz w:val="24"/>
          <w:szCs w:val="24"/>
        </w:rPr>
      </w:pPr>
    </w:p>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right="0"/>
        <w:textAlignment w:val="baseline"/>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132F"/>
          <w:spacing w:val="0"/>
          <w:sz w:val="24"/>
          <w:szCs w:val="24"/>
          <w:vertAlign w:val="baseline"/>
        </w:rPr>
        <w:t>The test cases can be easily automated, and many tools are available for performing automation, which expedites these tasks.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080" w:leftChars="0" w:right="0" w:rightChars="0"/>
        <w:textAlignment w:val="baseline"/>
        <w:rPr>
          <w:rFonts w:hint="default" w:ascii="Times New Roman" w:hAnsi="Times New Roman" w:cs="Times New Roman"/>
          <w:sz w:val="24"/>
          <w:szCs w:val="24"/>
        </w:rPr>
      </w:pPr>
    </w:p>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right="0"/>
        <w:textAlignment w:val="baseline"/>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132F"/>
          <w:spacing w:val="0"/>
          <w:sz w:val="24"/>
          <w:szCs w:val="24"/>
          <w:vertAlign w:val="baseline"/>
        </w:rPr>
        <w:t>Code optimization – White box testing helps remove extra lines of code and identify hidden errors. There is a higher chance of detecting security risks or bugs due to all the information available about the application.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080" w:leftChars="0" w:right="0" w:rightChars="0"/>
        <w:textAlignment w:val="baseline"/>
        <w:rPr>
          <w:rFonts w:hint="default" w:ascii="Times New Roman" w:hAnsi="Times New Roman" w:cs="Times New Roman"/>
          <w:sz w:val="24"/>
          <w:szCs w:val="24"/>
        </w:rPr>
      </w:pPr>
    </w:p>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right="0"/>
        <w:textAlignment w:val="baseline"/>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132F"/>
          <w:spacing w:val="0"/>
          <w:sz w:val="24"/>
          <w:szCs w:val="24"/>
          <w:vertAlign w:val="baseline"/>
        </w:rPr>
        <w:t xml:space="preserve">The process of white box testing can start early in the Software Development </w:t>
      </w:r>
      <w:r>
        <w:rPr>
          <w:rFonts w:hint="default" w:eastAsia="sans-serif" w:cs="Times New Roman"/>
          <w:i w:val="0"/>
          <w:iCs w:val="0"/>
          <w:caps w:val="0"/>
          <w:color w:val="00132F"/>
          <w:spacing w:val="0"/>
          <w:sz w:val="24"/>
          <w:szCs w:val="24"/>
          <w:vertAlign w:val="baseline"/>
          <w:lang w:val="en-US"/>
        </w:rPr>
        <w:t>Life cycle</w:t>
      </w:r>
      <w:r>
        <w:rPr>
          <w:rFonts w:hint="default" w:ascii="Times New Roman" w:hAnsi="Times New Roman" w:eastAsia="sans-serif" w:cs="Times New Roman"/>
          <w:i w:val="0"/>
          <w:iCs w:val="0"/>
          <w:caps w:val="0"/>
          <w:color w:val="00132F"/>
          <w:spacing w:val="0"/>
          <w:sz w:val="24"/>
          <w:szCs w:val="24"/>
          <w:vertAlign w:val="baseline"/>
        </w:rPr>
        <w:t xml:space="preserve"> Process (SDLC), even before the user interface comes about. This gives the developer a chance to fix the bugs early on or add elements to improve security in the early stages of the development process.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080" w:leftChars="0" w:right="0" w:rightChars="0"/>
        <w:textAlignment w:val="baseline"/>
        <w:rPr>
          <w:rFonts w:hint="default" w:ascii="Times New Roman" w:hAnsi="Times New Roman" w:cs="Times New Roman"/>
          <w:sz w:val="28"/>
          <w:szCs w:val="28"/>
        </w:rPr>
      </w:pPr>
    </w:p>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right="0"/>
        <w:textAlignment w:val="baseline"/>
        <w:rPr>
          <w:rFonts w:hint="default" w:ascii="Times New Roman" w:hAnsi="Times New Roman" w:cs="Times New Roman"/>
          <w:sz w:val="28"/>
          <w:szCs w:val="28"/>
        </w:rPr>
      </w:pPr>
      <w:r>
        <w:rPr>
          <w:rFonts w:hint="default" w:ascii="Times New Roman" w:hAnsi="Times New Roman" w:eastAsia="sans-serif" w:cs="Times New Roman"/>
          <w:i w:val="0"/>
          <w:iCs w:val="0"/>
          <w:caps w:val="0"/>
          <w:color w:val="00132F"/>
          <w:spacing w:val="0"/>
          <w:sz w:val="24"/>
          <w:szCs w:val="24"/>
          <w:vertAlign w:val="baseline"/>
        </w:rPr>
        <w:t>No requirement of an interface as is needed in other types of testing, such as black box testing</w:t>
      </w:r>
      <w:r>
        <w:rPr>
          <w:rFonts w:hint="default" w:ascii="Times New Roman" w:hAnsi="Times New Roman" w:eastAsia="sans-serif" w:cs="Times New Roman"/>
          <w:i w:val="0"/>
          <w:iCs w:val="0"/>
          <w:caps w:val="0"/>
          <w:color w:val="00132F"/>
          <w:spacing w:val="0"/>
          <w:sz w:val="28"/>
          <w:szCs w:val="28"/>
          <w:vertAlign w:val="baseline"/>
        </w:rPr>
        <w: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080" w:leftChars="0" w:right="0" w:rightChars="0"/>
        <w:textAlignment w:val="baseline"/>
        <w:rPr>
          <w:rFonts w:hint="default" w:ascii="Times New Roman" w:hAnsi="Times New Roman" w:cs="Times New Roman"/>
          <w:sz w:val="28"/>
          <w:szCs w:val="28"/>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080" w:leftChars="0" w:right="0" w:rightChars="0"/>
        <w:textAlignment w:val="baseline"/>
        <w:rPr>
          <w:rFonts w:hint="default" w:ascii="Times New Roman" w:hAnsi="Times New Roman" w:cs="Times New Roman"/>
          <w:sz w:val="28"/>
          <w:szCs w:val="28"/>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textAlignment w:val="baseline"/>
        <w:rPr>
          <w:rFonts w:hint="default" w:ascii="Times New Roman" w:hAnsi="Times New Roman" w:cs="Times New Roman"/>
          <w:sz w:val="28"/>
          <w:szCs w:val="28"/>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textAlignment w:val="baseline"/>
        <w:rPr>
          <w:b/>
          <w:bCs/>
          <w:sz w:val="32"/>
          <w:szCs w:val="32"/>
        </w:rPr>
      </w:pPr>
      <w:r>
        <w:rPr>
          <w:rFonts w:hint="default" w:ascii="Times New Roman" w:hAnsi="Times New Roman" w:cs="Times New Roman"/>
          <w:b/>
          <w:bCs/>
          <w:sz w:val="32"/>
          <w:szCs w:val="32"/>
          <w:lang w:val="en-US"/>
        </w:rPr>
        <w:t>Disadvantage of white box testing</w:t>
      </w:r>
    </w:p>
    <w:p>
      <w:pPr>
        <w:pStyle w:val="8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leftChars="0" w:right="0" w:rightChars="0"/>
        <w:jc w:val="left"/>
        <w:textAlignment w:val="baseline"/>
        <w:rPr>
          <w:rFonts w:hint="default" w:ascii="Times New Roman" w:hAnsi="Times New Roman" w:eastAsia="sans-serif" w:cs="Times New Roman"/>
          <w:i w:val="0"/>
          <w:iCs w:val="0"/>
          <w:caps w:val="0"/>
          <w:color w:val="00132F"/>
          <w:spacing w:val="0"/>
          <w:sz w:val="24"/>
          <w:szCs w:val="24"/>
          <w:vertAlign w:val="baseline"/>
        </w:rPr>
      </w:pPr>
    </w:p>
    <w:p>
      <w:pPr>
        <w:pStyle w:val="8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leftChars="0" w:right="0" w:rightChars="0"/>
        <w:jc w:val="left"/>
        <w:textAlignment w:val="baseline"/>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132F"/>
          <w:spacing w:val="0"/>
          <w:sz w:val="24"/>
          <w:szCs w:val="24"/>
          <w:vertAlign w:val="baseline"/>
        </w:rPr>
        <w:t>Certain functionalities could be missed out as only the available code is tested.</w:t>
      </w:r>
    </w:p>
    <w:p>
      <w:pPr>
        <w:pStyle w:val="8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leftChars="0" w:right="0" w:rightChars="0"/>
        <w:jc w:val="left"/>
        <w:textAlignment w:val="baseline"/>
        <w:rPr>
          <w:rFonts w:hint="default" w:ascii="Times New Roman" w:hAnsi="Times New Roman" w:eastAsia="sans-serif" w:cs="Times New Roman"/>
          <w:i w:val="0"/>
          <w:iCs w:val="0"/>
          <w:caps w:val="0"/>
          <w:color w:val="00132F"/>
          <w:spacing w:val="0"/>
          <w:sz w:val="24"/>
          <w:szCs w:val="24"/>
          <w:vertAlign w:val="baseline"/>
        </w:rPr>
      </w:pPr>
    </w:p>
    <w:p>
      <w:pPr>
        <w:pStyle w:val="8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leftChars="0" w:right="0" w:rightChars="0"/>
        <w:jc w:val="left"/>
        <w:textAlignment w:val="baseline"/>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132F"/>
          <w:spacing w:val="0"/>
          <w:sz w:val="24"/>
          <w:szCs w:val="24"/>
          <w:vertAlign w:val="baseline"/>
        </w:rPr>
        <w:t>Many developers are against it as it is a tedious process.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left"/>
        <w:textAlignment w:val="baseline"/>
        <w:rPr>
          <w:rFonts w:hint="default" w:ascii="Times New Roman" w:hAnsi="Times New Roman" w:cs="Times New Roman"/>
          <w:sz w:val="24"/>
          <w:szCs w:val="24"/>
        </w:rPr>
      </w:pPr>
    </w:p>
    <w:p>
      <w:pPr>
        <w:pStyle w:val="8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leftChars="0" w:right="0" w:rightChars="0"/>
        <w:jc w:val="left"/>
        <w:textAlignment w:val="baseline"/>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132F"/>
          <w:spacing w:val="0"/>
          <w:sz w:val="24"/>
          <w:szCs w:val="24"/>
          <w:vertAlign w:val="baseline"/>
        </w:rPr>
        <w:t>It is very time-consuming as the codes must be redesigned along with test cases that need to be rewritten. </w:t>
      </w:r>
    </w:p>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right="0"/>
        <w:jc w:val="left"/>
        <w:textAlignment w:val="baseline"/>
        <w:rPr>
          <w:rFonts w:hint="default" w:ascii="Times New Roman" w:hAnsi="Times New Roman" w:eastAsia="sans-serif" w:cs="Times New Roman"/>
          <w:i w:val="0"/>
          <w:iCs w:val="0"/>
          <w:caps w:val="0"/>
          <w:color w:val="00132F"/>
          <w:spacing w:val="0"/>
          <w:sz w:val="24"/>
          <w:szCs w:val="24"/>
          <w:vertAlign w:val="baseline"/>
        </w:rPr>
      </w:pPr>
    </w:p>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right="0"/>
        <w:jc w:val="left"/>
        <w:textAlignment w:val="baseline"/>
        <w:rPr>
          <w:rFonts w:hint="default" w:ascii="Times New Roman" w:hAnsi="Times New Roman" w:eastAsia="sans-serif" w:cs="Times New Roman"/>
          <w:i w:val="0"/>
          <w:iCs w:val="0"/>
          <w:caps w:val="0"/>
          <w:color w:val="00132F"/>
          <w:spacing w:val="0"/>
          <w:sz w:val="24"/>
          <w:szCs w:val="24"/>
          <w:vertAlign w:val="baseline"/>
        </w:rPr>
      </w:pPr>
      <w:r>
        <w:rPr>
          <w:rFonts w:hint="default" w:ascii="Times New Roman" w:hAnsi="Times New Roman" w:eastAsia="sans-serif" w:cs="Times New Roman"/>
          <w:i w:val="0"/>
          <w:iCs w:val="0"/>
          <w:caps w:val="0"/>
          <w:color w:val="00132F"/>
          <w:spacing w:val="0"/>
          <w:sz w:val="24"/>
          <w:szCs w:val="24"/>
          <w:vertAlign w:val="baseline"/>
        </w:rPr>
        <w:t xml:space="preserve">Requires resources and professional skills as testers with in-depth programming skills are necessary, unlike in black box testing. In white box testing, a tester is expected to understand the mechanism of the </w:t>
      </w:r>
      <w:r>
        <w:rPr>
          <w:rFonts w:hint="default" w:eastAsia="sans-serif" w:cs="Times New Roman"/>
          <w:i w:val="0"/>
          <w:iCs w:val="0"/>
          <w:caps w:val="0"/>
          <w:color w:val="00132F"/>
          <w:spacing w:val="0"/>
          <w:sz w:val="24"/>
          <w:szCs w:val="24"/>
          <w:vertAlign w:val="baseline"/>
          <w:lang w:val="en-US"/>
        </w:rPr>
        <w:t>code base</w:t>
      </w:r>
      <w:r>
        <w:rPr>
          <w:rFonts w:hint="default" w:ascii="Times New Roman" w:hAnsi="Times New Roman" w:eastAsia="sans-serif" w:cs="Times New Roman"/>
          <w:i w:val="0"/>
          <w:iCs w:val="0"/>
          <w:caps w:val="0"/>
          <w:color w:val="00132F"/>
          <w:spacing w:val="0"/>
          <w:sz w:val="24"/>
          <w:szCs w:val="24"/>
          <w:vertAlign w:val="baseline"/>
        </w:rPr>
        <w:t xml:space="preserve"> of the application and have strong programming language knowledge.</w:t>
      </w:r>
    </w:p>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right="0"/>
        <w:jc w:val="left"/>
        <w:textAlignment w:val="baseline"/>
        <w:rPr>
          <w:rFonts w:hint="default" w:ascii="Times New Roman" w:hAnsi="Times New Roman" w:eastAsia="sans-serif" w:cs="Times New Roman"/>
          <w:i w:val="0"/>
          <w:iCs w:val="0"/>
          <w:caps w:val="0"/>
          <w:color w:val="00132F"/>
          <w:spacing w:val="0"/>
          <w:sz w:val="24"/>
          <w:szCs w:val="24"/>
          <w:vertAlign w:val="baseline"/>
        </w:rPr>
      </w:pPr>
    </w:p>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right="0"/>
        <w:jc w:val="left"/>
        <w:textAlignment w:val="baseline"/>
        <w:rPr>
          <w:rFonts w:hint="default" w:ascii="Times New Roman" w:hAnsi="Times New Roman" w:eastAsia="sans-serif" w:cs="Times New Roman"/>
          <w:i w:val="0"/>
          <w:iCs w:val="0"/>
          <w:caps w:val="0"/>
          <w:color w:val="00132F"/>
          <w:spacing w:val="0"/>
          <w:sz w:val="24"/>
          <w:szCs w:val="24"/>
          <w:vertAlign w:val="baseline"/>
        </w:rPr>
      </w:pPr>
    </w:p>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right="0"/>
        <w:jc w:val="left"/>
        <w:textAlignment w:val="baseline"/>
        <w:rPr>
          <w:rFonts w:hint="default" w:ascii="Times New Roman" w:hAnsi="Times New Roman" w:eastAsia="sans-serif" w:cs="Times New Roman"/>
          <w:i w:val="0"/>
          <w:iCs w:val="0"/>
          <w:caps w:val="0"/>
          <w:color w:val="00132F"/>
          <w:spacing w:val="0"/>
          <w:sz w:val="24"/>
          <w:szCs w:val="24"/>
          <w:vertAlign w:val="baseline"/>
        </w:rPr>
      </w:pP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There are basically three levels of testing i.e. Unit Testing, Integration Testing andSystem Testing. Various types of testing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come under these levels.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Calibri-Bold" w:cs="Times New Roman"/>
          <w:b/>
          <w:bCs/>
          <w:color w:val="000000"/>
          <w:kern w:val="0"/>
          <w:sz w:val="32"/>
          <w:szCs w:val="32"/>
          <w:lang w:val="en-US" w:eastAsia="zh-CN" w:bidi="ar"/>
        </w:rPr>
        <w:t xml:space="preserve">Unit Testing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To verify a single program or a section of a single program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Calibri-Bold" w:cs="Times New Roman"/>
          <w:b/>
          <w:bCs/>
          <w:color w:val="000000"/>
          <w:kern w:val="0"/>
          <w:sz w:val="32"/>
          <w:szCs w:val="32"/>
          <w:lang w:val="en-US" w:eastAsia="zh-CN" w:bidi="ar"/>
        </w:rPr>
        <w:t xml:space="preserve">Integration Testing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To verify interaction between system components Prerequisite: unit testing completed on all components that compose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a system.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Calibri-Bold" w:cs="Times New Roman"/>
          <w:b/>
          <w:bCs/>
          <w:color w:val="000000"/>
          <w:kern w:val="0"/>
          <w:sz w:val="32"/>
          <w:szCs w:val="32"/>
          <w:lang w:val="en-US" w:eastAsia="zh-CN" w:bidi="ar"/>
        </w:rPr>
        <w:t xml:space="preserve">System Testing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To verify and validate behaviors of the entire system against the original system objectives. Software testing is a process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that identifies the correctness, completeness, and quality of software. Following is a list of various types of software testing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and their definitions in a random order: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Calibri-Bold" w:cs="Times New Roman"/>
          <w:b/>
          <w:bCs/>
          <w:color w:val="000000"/>
          <w:kern w:val="0"/>
          <w:sz w:val="32"/>
          <w:szCs w:val="32"/>
          <w:lang w:val="en-US" w:eastAsia="zh-CN" w:bidi="ar"/>
        </w:rPr>
        <w:t xml:space="preserve">Formal Testing: </w:t>
      </w:r>
      <w:r>
        <w:rPr>
          <w:rFonts w:hint="default" w:ascii="Times New Roman" w:hAnsi="Times New Roman" w:eastAsia="SimSun" w:cs="Times New Roman"/>
          <w:color w:val="000000"/>
          <w:kern w:val="0"/>
          <w:sz w:val="32"/>
          <w:szCs w:val="32"/>
          <w:lang w:val="en-US" w:eastAsia="zh-CN" w:bidi="ar"/>
        </w:rPr>
        <w:t xml:space="preserve">Performed by test engineers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Calibri-Bold" w:cs="Times New Roman"/>
          <w:b/>
          <w:bCs/>
          <w:color w:val="000000"/>
          <w:kern w:val="0"/>
          <w:sz w:val="32"/>
          <w:szCs w:val="32"/>
          <w:lang w:val="en-US" w:eastAsia="zh-CN" w:bidi="ar"/>
        </w:rPr>
        <w:t xml:space="preserve">Informal Testing: </w:t>
      </w:r>
      <w:r>
        <w:rPr>
          <w:rFonts w:hint="default" w:ascii="Times New Roman" w:hAnsi="Times New Roman" w:eastAsia="SimSun" w:cs="Times New Roman"/>
          <w:color w:val="000000"/>
          <w:kern w:val="0"/>
          <w:sz w:val="32"/>
          <w:szCs w:val="32"/>
          <w:lang w:val="en-US" w:eastAsia="zh-CN" w:bidi="ar"/>
        </w:rPr>
        <w:t xml:space="preserve">Performed by the developers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Calibri-Bold" w:cs="Times New Roman"/>
          <w:b/>
          <w:bCs/>
          <w:color w:val="000000"/>
          <w:kern w:val="0"/>
          <w:sz w:val="32"/>
          <w:szCs w:val="32"/>
          <w:lang w:val="en-US" w:eastAsia="zh-CN" w:bidi="ar"/>
        </w:rPr>
        <w:t xml:space="preserve">Manual Testing: </w:t>
      </w:r>
      <w:r>
        <w:rPr>
          <w:rFonts w:hint="default" w:ascii="Times New Roman" w:hAnsi="Times New Roman" w:eastAsia="SimSun" w:cs="Times New Roman"/>
          <w:color w:val="000000"/>
          <w:kern w:val="0"/>
          <w:sz w:val="32"/>
          <w:szCs w:val="32"/>
          <w:lang w:val="en-US" w:eastAsia="zh-CN" w:bidi="ar"/>
        </w:rPr>
        <w:t xml:space="preserve">That part of software testing that requires human input, analysis, or evaluation.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Calibri-Bold" w:cs="Times New Roman"/>
          <w:b/>
          <w:bCs/>
          <w:color w:val="000000"/>
          <w:kern w:val="0"/>
          <w:sz w:val="32"/>
          <w:szCs w:val="32"/>
          <w:lang w:val="en-US" w:eastAsia="zh-CN" w:bidi="ar"/>
        </w:rPr>
        <w:t xml:space="preserve">Automated Testing: </w:t>
      </w:r>
      <w:r>
        <w:rPr>
          <w:rFonts w:hint="default" w:ascii="Times New Roman" w:hAnsi="Times New Roman" w:eastAsia="SimSun" w:cs="Times New Roman"/>
          <w:color w:val="000000"/>
          <w:kern w:val="0"/>
          <w:sz w:val="32"/>
          <w:szCs w:val="32"/>
          <w:lang w:val="en-US" w:eastAsia="zh-CN" w:bidi="ar"/>
        </w:rPr>
        <w:t xml:space="preserve">Software testing that utilizes a variety of tools to automate the testing process. Automated testing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still requires a skilled quality assurance professional with knowledge of the automation tools and the software being tested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All rights reserved.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No part of this document may be reproduced in any material form (including printing and photocopying or storing it in any medium by electronic or other means or not transiently or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incidentally to some other use of this document) without the prior written permission of EduBridge Lear</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ning Pvt. Ltd. Application for written permission to reproduce any part of this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document should be addressed to the CEO of EduBridge Learning Pvt. Ltd.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to set up the test cases.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Calibri-Bold" w:cs="Times New Roman"/>
          <w:b/>
          <w:bCs/>
          <w:color w:val="000000"/>
          <w:kern w:val="0"/>
          <w:sz w:val="32"/>
          <w:szCs w:val="32"/>
          <w:lang w:val="en-US" w:eastAsia="zh-CN" w:bidi="ar"/>
        </w:rPr>
        <w:t xml:space="preserve">Black box Testing: </w:t>
      </w:r>
      <w:r>
        <w:rPr>
          <w:rFonts w:hint="default" w:ascii="Times New Roman" w:hAnsi="Times New Roman" w:eastAsia="SimSun" w:cs="Times New Roman"/>
          <w:color w:val="000000"/>
          <w:kern w:val="0"/>
          <w:sz w:val="32"/>
          <w:szCs w:val="32"/>
          <w:lang w:val="en-US" w:eastAsia="zh-CN" w:bidi="ar"/>
        </w:rPr>
        <w:t xml:space="preserve">Testing software without any knowledge of the back-end of the system, structure or language of the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module being tested. Black box test cases are written from a definitive source document, such as a specification or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requirements document.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Calibri-Bold" w:cs="Times New Roman"/>
          <w:b/>
          <w:bCs/>
          <w:color w:val="000000"/>
          <w:kern w:val="0"/>
          <w:sz w:val="32"/>
          <w:szCs w:val="32"/>
          <w:lang w:val="en-US" w:eastAsia="zh-CN" w:bidi="ar"/>
        </w:rPr>
        <w:t xml:space="preserve">White box Testing: </w:t>
      </w:r>
      <w:r>
        <w:rPr>
          <w:rFonts w:hint="default" w:ascii="Times New Roman" w:hAnsi="Times New Roman" w:eastAsia="SimSun" w:cs="Times New Roman"/>
          <w:color w:val="000000"/>
          <w:kern w:val="0"/>
          <w:sz w:val="32"/>
          <w:szCs w:val="32"/>
          <w:lang w:val="en-US" w:eastAsia="zh-CN" w:bidi="ar"/>
        </w:rPr>
        <w:t xml:space="preserve">Testing in which the software tester has knowledge of the back-end, structure and language of the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software, or at least its purpose.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Calibri-Bold" w:cs="Times New Roman"/>
          <w:b/>
          <w:bCs/>
          <w:color w:val="000000"/>
          <w:kern w:val="0"/>
          <w:sz w:val="32"/>
          <w:szCs w:val="32"/>
          <w:lang w:val="en-US" w:eastAsia="zh-CN" w:bidi="ar"/>
        </w:rPr>
        <w:t xml:space="preserve">Unit Testing: </w:t>
      </w:r>
      <w:r>
        <w:rPr>
          <w:rFonts w:hint="default" w:ascii="Times New Roman" w:hAnsi="Times New Roman" w:eastAsia="SimSun" w:cs="Times New Roman"/>
          <w:color w:val="000000"/>
          <w:kern w:val="0"/>
          <w:sz w:val="32"/>
          <w:szCs w:val="32"/>
          <w:lang w:val="en-US" w:eastAsia="zh-CN" w:bidi="ar"/>
        </w:rPr>
        <w:t xml:space="preserve">Unit testing is the process of testing a particular complied program, i.e., a window, a report, an interface,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etc. independently as a stand-alone component/program. The types and degrees of unit tests can vary among modified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and newly created programs. Unit testing is mostly performed by the programmers who are also responsible for the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creation of the necessary unit test data.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Calibri-Bold" w:cs="Times New Roman"/>
          <w:b/>
          <w:bCs/>
          <w:color w:val="000000"/>
          <w:kern w:val="0"/>
          <w:sz w:val="32"/>
          <w:szCs w:val="32"/>
          <w:lang w:val="en-US" w:eastAsia="zh-CN" w:bidi="ar"/>
        </w:rPr>
        <w:t xml:space="preserve">Incremental Testing: </w:t>
      </w:r>
      <w:r>
        <w:rPr>
          <w:rFonts w:hint="default" w:ascii="Times New Roman" w:hAnsi="Times New Roman" w:eastAsia="SimSun" w:cs="Times New Roman"/>
          <w:color w:val="000000"/>
          <w:kern w:val="0"/>
          <w:sz w:val="32"/>
          <w:szCs w:val="32"/>
          <w:lang w:val="en-US" w:eastAsia="zh-CN" w:bidi="ar"/>
        </w:rPr>
        <w:t xml:space="preserve">Incremental testing is partial testing of an incomplete product. The goal of incremental testing is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to provide an early feedback to software developers.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Calibri-Bold" w:cs="Times New Roman"/>
          <w:b/>
          <w:bCs/>
          <w:color w:val="000000"/>
          <w:kern w:val="0"/>
          <w:sz w:val="32"/>
          <w:szCs w:val="32"/>
          <w:lang w:val="en-US" w:eastAsia="zh-CN" w:bidi="ar"/>
        </w:rPr>
        <w:t xml:space="preserve">System Testing: </w:t>
      </w:r>
      <w:r>
        <w:rPr>
          <w:rFonts w:hint="default" w:ascii="Times New Roman" w:hAnsi="Times New Roman" w:eastAsia="SimSun" w:cs="Times New Roman"/>
          <w:color w:val="000000"/>
          <w:kern w:val="0"/>
          <w:sz w:val="32"/>
          <w:szCs w:val="32"/>
          <w:lang w:val="en-US" w:eastAsia="zh-CN" w:bidi="ar"/>
        </w:rPr>
        <w:t xml:space="preserve">System testing is a form of black box testing. The purpose of system testing is to validate an application's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accuracy and completeness in performing the functions as designed.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Calibri-Bold" w:cs="Times New Roman"/>
          <w:b/>
          <w:bCs/>
          <w:color w:val="000000"/>
          <w:kern w:val="0"/>
          <w:sz w:val="32"/>
          <w:szCs w:val="32"/>
          <w:lang w:val="en-US" w:eastAsia="zh-CN" w:bidi="ar"/>
        </w:rPr>
        <w:t xml:space="preserve">Integration Testing: </w:t>
      </w:r>
      <w:r>
        <w:rPr>
          <w:rFonts w:hint="default" w:ascii="Times New Roman" w:hAnsi="Times New Roman" w:eastAsia="SimSun" w:cs="Times New Roman"/>
          <w:color w:val="000000"/>
          <w:kern w:val="0"/>
          <w:sz w:val="32"/>
          <w:szCs w:val="32"/>
          <w:lang w:val="en-US" w:eastAsia="zh-CN" w:bidi="ar"/>
        </w:rPr>
        <w:t xml:space="preserve">Testing two or more modules or functions together with the intent of finding interface defects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between the modules/functions.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Calibri-Bold" w:cs="Times New Roman"/>
          <w:b/>
          <w:bCs/>
          <w:color w:val="000000"/>
          <w:kern w:val="0"/>
          <w:sz w:val="32"/>
          <w:szCs w:val="32"/>
          <w:lang w:val="en-US" w:eastAsia="zh-CN" w:bidi="ar"/>
        </w:rPr>
        <w:t xml:space="preserve">System Integration Testing: </w:t>
      </w:r>
      <w:r>
        <w:rPr>
          <w:rFonts w:hint="default" w:ascii="Times New Roman" w:hAnsi="Times New Roman" w:eastAsia="SimSun" w:cs="Times New Roman"/>
          <w:color w:val="000000"/>
          <w:kern w:val="0"/>
          <w:sz w:val="32"/>
          <w:szCs w:val="32"/>
          <w:lang w:val="en-US" w:eastAsia="zh-CN" w:bidi="ar"/>
        </w:rPr>
        <w:t xml:space="preserve">Testing of software components that have been distributed across multiple platforms (e.g.,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client, web server, application server, and database server) to produce failures caused by system integration defects (i.e.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defects involving distribution and back-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Calibri-Bold" w:cs="Times New Roman"/>
          <w:b/>
          <w:bCs/>
          <w:color w:val="000000"/>
          <w:kern w:val="0"/>
          <w:sz w:val="32"/>
          <w:szCs w:val="32"/>
          <w:lang w:val="en-US" w:eastAsia="zh-CN" w:bidi="ar"/>
        </w:rPr>
        <w:t xml:space="preserve">Functional Testing: </w:t>
      </w:r>
      <w:r>
        <w:rPr>
          <w:rFonts w:hint="default" w:ascii="Times New Roman" w:hAnsi="Times New Roman" w:eastAsia="SimSun" w:cs="Times New Roman"/>
          <w:color w:val="000000"/>
          <w:kern w:val="0"/>
          <w:sz w:val="32"/>
          <w:szCs w:val="32"/>
          <w:lang w:val="en-US" w:eastAsia="zh-CN" w:bidi="ar"/>
        </w:rPr>
        <w:t xml:space="preserve">Verifying that a module functions as stated in the specification and establishing confidence that a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program does what it is supposed to do.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Calibri-Bold" w:cs="Times New Roman"/>
          <w:b/>
          <w:bCs/>
          <w:color w:val="000000"/>
          <w:kern w:val="0"/>
          <w:sz w:val="32"/>
          <w:szCs w:val="32"/>
          <w:lang w:val="en-US" w:eastAsia="zh-CN" w:bidi="ar"/>
        </w:rPr>
        <w:t xml:space="preserve">End-to-end Testing: </w:t>
      </w:r>
      <w:r>
        <w:rPr>
          <w:rFonts w:hint="default" w:ascii="Times New Roman" w:hAnsi="Times New Roman" w:eastAsia="SimSun" w:cs="Times New Roman"/>
          <w:color w:val="000000"/>
          <w:kern w:val="0"/>
          <w:sz w:val="32"/>
          <w:szCs w:val="32"/>
          <w:lang w:val="en-US" w:eastAsia="zh-CN" w:bidi="ar"/>
        </w:rPr>
        <w:t xml:space="preserve">Similar to system testing - testing a complete application in a situation that mimics real world use,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such as interacting with a database, using network communication, or interacting with other hardware, application, or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system.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Calibri-Bold" w:cs="Times New Roman"/>
          <w:b/>
          <w:bCs/>
          <w:color w:val="000000"/>
          <w:kern w:val="0"/>
          <w:sz w:val="32"/>
          <w:szCs w:val="32"/>
          <w:lang w:val="en-US" w:eastAsia="zh-CN" w:bidi="ar"/>
        </w:rPr>
        <w:t xml:space="preserve">Sanity Testing: </w:t>
      </w:r>
      <w:r>
        <w:rPr>
          <w:rFonts w:hint="default" w:ascii="Times New Roman" w:hAnsi="Times New Roman" w:eastAsia="SimSun" w:cs="Times New Roman"/>
          <w:color w:val="000000"/>
          <w:kern w:val="0"/>
          <w:sz w:val="32"/>
          <w:szCs w:val="32"/>
          <w:lang w:val="en-US" w:eastAsia="zh-CN" w:bidi="ar"/>
        </w:rPr>
        <w:t xml:space="preserve">Sanity testing is performed whenever cursory testing is sufficient to prove the application is functioning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according to specifications. This level of testing is a subset of regression testing. It normally includes testing basic GUI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functionality to demonstrate connectivity to the database, application servers, printers, etc.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Calibri-Bold" w:cs="Times New Roman"/>
          <w:b/>
          <w:bCs/>
          <w:color w:val="000000"/>
          <w:kern w:val="0"/>
          <w:sz w:val="32"/>
          <w:szCs w:val="32"/>
          <w:lang w:val="en-US" w:eastAsia="zh-CN" w:bidi="ar"/>
        </w:rPr>
        <w:t xml:space="preserve">Regression Testing: </w:t>
      </w:r>
      <w:r>
        <w:rPr>
          <w:rFonts w:hint="default" w:ascii="Times New Roman" w:hAnsi="Times New Roman" w:eastAsia="SimSun" w:cs="Times New Roman"/>
          <w:color w:val="000000"/>
          <w:kern w:val="0"/>
          <w:sz w:val="32"/>
          <w:szCs w:val="32"/>
          <w:lang w:val="en-US" w:eastAsia="zh-CN" w:bidi="ar"/>
        </w:rPr>
        <w:t xml:space="preserve">Testing with the intent of determining if bug fixes have been successful and have not created any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new problems.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Calibri-Bold" w:cs="Times New Roman"/>
          <w:b/>
          <w:bCs/>
          <w:color w:val="000000"/>
          <w:kern w:val="0"/>
          <w:sz w:val="32"/>
          <w:szCs w:val="32"/>
          <w:lang w:val="en-US" w:eastAsia="zh-CN" w:bidi="ar"/>
        </w:rPr>
        <w:t xml:space="preserve">Acceptance Testing: </w:t>
      </w:r>
      <w:r>
        <w:rPr>
          <w:rFonts w:hint="default" w:ascii="Times New Roman" w:hAnsi="Times New Roman" w:eastAsia="SimSun" w:cs="Times New Roman"/>
          <w:color w:val="000000"/>
          <w:kern w:val="0"/>
          <w:sz w:val="32"/>
          <w:szCs w:val="32"/>
          <w:lang w:val="en-US" w:eastAsia="zh-CN" w:bidi="ar"/>
        </w:rPr>
        <w:t xml:space="preserve">Testing the system with the intent of confirming readiness of the product and customer acceptance.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All rights reserved.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No part of this document may be reproduced in any material form (including printing and photocopying or storing it in any medium by electronic or other means or not transiently or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incidentally to some other use of this document) without the prior written permission of EduBridge Lear</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ning Pvt. Ltd. Application for written permission to reproduce any part of this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document should be addressed to the CEO of EduBridge Learning Pvt. Ltd.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Also known as User Acceptance Testing.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Calibri-Bold" w:cs="Times New Roman"/>
          <w:b/>
          <w:bCs/>
          <w:color w:val="000000"/>
          <w:kern w:val="0"/>
          <w:sz w:val="32"/>
          <w:szCs w:val="32"/>
          <w:lang w:val="en-US" w:eastAsia="zh-CN" w:bidi="ar"/>
        </w:rPr>
        <w:t xml:space="preserve">Adhoc Testing: </w:t>
      </w:r>
      <w:r>
        <w:rPr>
          <w:rFonts w:hint="default" w:ascii="Times New Roman" w:hAnsi="Times New Roman" w:eastAsia="SimSun" w:cs="Times New Roman"/>
          <w:color w:val="000000"/>
          <w:kern w:val="0"/>
          <w:sz w:val="32"/>
          <w:szCs w:val="32"/>
          <w:lang w:val="en-US" w:eastAsia="zh-CN" w:bidi="ar"/>
        </w:rPr>
        <w:t xml:space="preserve">Testing without a formal test plan or outside of a test plan. With some projects this type of testing is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carried out as an addition to formal testing. Sometimes, if testing occurs very late in the development cycle, this will be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the only kind of testing that can be performed – usually done by skilled testers. Sometimes adhoc testing is referred to as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exploratory testing.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Calibri-Bold" w:cs="Times New Roman"/>
          <w:b/>
          <w:bCs/>
          <w:color w:val="000000"/>
          <w:kern w:val="0"/>
          <w:sz w:val="32"/>
          <w:szCs w:val="32"/>
          <w:lang w:val="en-US" w:eastAsia="zh-CN" w:bidi="ar"/>
        </w:rPr>
        <w:t xml:space="preserve">Configuration Testing: </w:t>
      </w:r>
      <w:r>
        <w:rPr>
          <w:rFonts w:hint="default" w:ascii="Times New Roman" w:hAnsi="Times New Roman" w:eastAsia="SimSun" w:cs="Times New Roman"/>
          <w:color w:val="000000"/>
          <w:kern w:val="0"/>
          <w:sz w:val="32"/>
          <w:szCs w:val="32"/>
          <w:lang w:val="en-US" w:eastAsia="zh-CN" w:bidi="ar"/>
        </w:rPr>
        <w:t xml:space="preserve">Testing to determine how well the product works with a broad range of hardware/peripheral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equipment configurations as well as on different operating systems and software.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Calibri-Bold" w:cs="Times New Roman"/>
          <w:b/>
          <w:bCs/>
          <w:color w:val="000000"/>
          <w:kern w:val="0"/>
          <w:sz w:val="32"/>
          <w:szCs w:val="32"/>
          <w:lang w:val="en-US" w:eastAsia="zh-CN" w:bidi="ar"/>
        </w:rPr>
        <w:t xml:space="preserve">Load Testing: </w:t>
      </w:r>
      <w:r>
        <w:rPr>
          <w:rFonts w:hint="default" w:ascii="Times New Roman" w:hAnsi="Times New Roman" w:eastAsia="SimSun" w:cs="Times New Roman"/>
          <w:color w:val="000000"/>
          <w:kern w:val="0"/>
          <w:sz w:val="32"/>
          <w:szCs w:val="32"/>
          <w:lang w:val="en-US" w:eastAsia="zh-CN" w:bidi="ar"/>
        </w:rPr>
        <w:t xml:space="preserve">Testing with the intent of determining how well the product handles competition for system resources.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The competition may come in the form of network traffic, CPU utilization or memory allocation.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Calibri-Bold" w:cs="Times New Roman"/>
          <w:b/>
          <w:bCs/>
          <w:color w:val="000000"/>
          <w:kern w:val="0"/>
          <w:sz w:val="32"/>
          <w:szCs w:val="32"/>
          <w:lang w:val="en-US" w:eastAsia="zh-CN" w:bidi="ar"/>
        </w:rPr>
        <w:t xml:space="preserve">Stress Testing: </w:t>
      </w:r>
      <w:r>
        <w:rPr>
          <w:rFonts w:hint="default" w:ascii="Times New Roman" w:hAnsi="Times New Roman" w:eastAsia="SimSun" w:cs="Times New Roman"/>
          <w:color w:val="000000"/>
          <w:kern w:val="0"/>
          <w:sz w:val="32"/>
          <w:szCs w:val="32"/>
          <w:lang w:val="en-US" w:eastAsia="zh-CN" w:bidi="ar"/>
        </w:rPr>
        <w:t xml:space="preserve">Testing done to evaluate the behaviour when the system is pushed beyond the breaking point. The goal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is to expose the weak links and to determine if the system manages to recover gracefully.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Calibri-Bold" w:cs="Times New Roman"/>
          <w:b/>
          <w:bCs/>
          <w:color w:val="000000"/>
          <w:kern w:val="0"/>
          <w:sz w:val="32"/>
          <w:szCs w:val="32"/>
          <w:lang w:val="en-US" w:eastAsia="zh-CN" w:bidi="ar"/>
        </w:rPr>
        <w:t xml:space="preserve">Performance Testing: </w:t>
      </w:r>
      <w:r>
        <w:rPr>
          <w:rFonts w:hint="default" w:ascii="Times New Roman" w:hAnsi="Times New Roman" w:eastAsia="SimSun" w:cs="Times New Roman"/>
          <w:color w:val="000000"/>
          <w:kern w:val="0"/>
          <w:sz w:val="32"/>
          <w:szCs w:val="32"/>
          <w:lang w:val="en-US" w:eastAsia="zh-CN" w:bidi="ar"/>
        </w:rPr>
        <w:t xml:space="preserve">Testing with the intent of determining how efficiently a product handles a variety of events.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Automated test tools geared specifically to test and fine-tune performance are used most often for this type of testing.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Calibri-Bold" w:cs="Times New Roman"/>
          <w:b/>
          <w:bCs/>
          <w:color w:val="000000"/>
          <w:kern w:val="0"/>
          <w:sz w:val="32"/>
          <w:szCs w:val="32"/>
          <w:lang w:val="en-US" w:eastAsia="zh-CN" w:bidi="ar"/>
        </w:rPr>
        <w:t xml:space="preserve">Usability Testing: </w:t>
      </w:r>
      <w:r>
        <w:rPr>
          <w:rFonts w:hint="default" w:ascii="Times New Roman" w:hAnsi="Times New Roman" w:eastAsia="SimSun" w:cs="Times New Roman"/>
          <w:color w:val="000000"/>
          <w:kern w:val="0"/>
          <w:sz w:val="32"/>
          <w:szCs w:val="32"/>
          <w:lang w:val="en-US" w:eastAsia="zh-CN" w:bidi="ar"/>
        </w:rPr>
        <w:t xml:space="preserve">Usability testing is testing for 'user-friendliness'. A way to evaluate and measure how users interact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with a software product or site. Tasks are given to users and observations are made.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Calibri-Bold" w:cs="Times New Roman"/>
          <w:b/>
          <w:bCs/>
          <w:color w:val="000000"/>
          <w:kern w:val="0"/>
          <w:sz w:val="32"/>
          <w:szCs w:val="32"/>
          <w:lang w:val="en-US" w:eastAsia="zh-CN" w:bidi="ar"/>
        </w:rPr>
        <w:t xml:space="preserve">Installation Testing: </w:t>
      </w:r>
      <w:r>
        <w:rPr>
          <w:rFonts w:hint="default" w:ascii="Times New Roman" w:hAnsi="Times New Roman" w:eastAsia="SimSun" w:cs="Times New Roman"/>
          <w:color w:val="000000"/>
          <w:kern w:val="0"/>
          <w:sz w:val="32"/>
          <w:szCs w:val="32"/>
          <w:lang w:val="en-US" w:eastAsia="zh-CN" w:bidi="ar"/>
        </w:rPr>
        <w:t xml:space="preserve">Testing with the intent of determining if the product is compatible with a variety of platforms and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how easily it installs.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Calibri-Bold" w:cs="Times New Roman"/>
          <w:b/>
          <w:bCs/>
          <w:color w:val="000000"/>
          <w:kern w:val="0"/>
          <w:sz w:val="32"/>
          <w:szCs w:val="32"/>
          <w:lang w:val="en-US" w:eastAsia="zh-CN" w:bidi="ar"/>
        </w:rPr>
        <w:t xml:space="preserve">Recovery/Error Testing: </w:t>
      </w:r>
      <w:r>
        <w:rPr>
          <w:rFonts w:hint="default" w:ascii="Times New Roman" w:hAnsi="Times New Roman" w:eastAsia="SimSun" w:cs="Times New Roman"/>
          <w:color w:val="000000"/>
          <w:kern w:val="0"/>
          <w:sz w:val="32"/>
          <w:szCs w:val="32"/>
          <w:lang w:val="en-US" w:eastAsia="zh-CN" w:bidi="ar"/>
        </w:rPr>
        <w:t xml:space="preserve">Testing how well a system recovers from crashes, hardware failures, or other catastrophic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problems.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Calibri-Bold" w:cs="Times New Roman"/>
          <w:b/>
          <w:bCs/>
          <w:color w:val="000000"/>
          <w:kern w:val="0"/>
          <w:sz w:val="32"/>
          <w:szCs w:val="32"/>
          <w:lang w:val="en-US" w:eastAsia="zh-CN" w:bidi="ar"/>
        </w:rPr>
        <w:t xml:space="preserve">Security Testing: </w:t>
      </w:r>
      <w:r>
        <w:rPr>
          <w:rFonts w:hint="default" w:ascii="Times New Roman" w:hAnsi="Times New Roman" w:eastAsia="SimSun" w:cs="Times New Roman"/>
          <w:color w:val="000000"/>
          <w:kern w:val="0"/>
          <w:sz w:val="32"/>
          <w:szCs w:val="32"/>
          <w:lang w:val="en-US" w:eastAsia="zh-CN" w:bidi="ar"/>
        </w:rPr>
        <w:t xml:space="preserve">Testing of database and network software in order to keep company data and resources secure from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mistaken/accidental users, hackers, and other malevolent attackers.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Calibri-Bold" w:cs="Times New Roman"/>
          <w:b/>
          <w:bCs/>
          <w:color w:val="000000"/>
          <w:kern w:val="0"/>
          <w:sz w:val="32"/>
          <w:szCs w:val="32"/>
          <w:lang w:val="en-US" w:eastAsia="zh-CN" w:bidi="ar"/>
        </w:rPr>
        <w:t xml:space="preserve">Penetration Testing: </w:t>
      </w:r>
      <w:r>
        <w:rPr>
          <w:rFonts w:hint="default" w:ascii="Times New Roman" w:hAnsi="Times New Roman" w:eastAsia="SimSun" w:cs="Times New Roman"/>
          <w:color w:val="000000"/>
          <w:kern w:val="0"/>
          <w:sz w:val="32"/>
          <w:szCs w:val="32"/>
          <w:lang w:val="en-US" w:eastAsia="zh-CN" w:bidi="ar"/>
        </w:rPr>
        <w:t xml:space="preserve">Penetration testing is testing how well the system is protected against unauthorized internal or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external access, or wilful damage. This type of testing usually requires sophisticated testing techniques.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Calibri-Bold" w:cs="Times New Roman"/>
          <w:b/>
          <w:bCs/>
          <w:color w:val="000000"/>
          <w:kern w:val="0"/>
          <w:sz w:val="32"/>
          <w:szCs w:val="32"/>
          <w:lang w:val="en-US" w:eastAsia="zh-CN" w:bidi="ar"/>
        </w:rPr>
        <w:t xml:space="preserve">Compatibility Testing: </w:t>
      </w:r>
      <w:r>
        <w:rPr>
          <w:rFonts w:hint="default" w:ascii="Times New Roman" w:hAnsi="Times New Roman" w:eastAsia="SimSun" w:cs="Times New Roman"/>
          <w:color w:val="000000"/>
          <w:kern w:val="0"/>
          <w:sz w:val="32"/>
          <w:szCs w:val="32"/>
          <w:lang w:val="en-US" w:eastAsia="zh-CN" w:bidi="ar"/>
        </w:rPr>
        <w:t xml:space="preserve">Testing used to determine whether other system software components such as browsers,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utilities, and competing software will conflict with the software being tested.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Calibri-Bold" w:cs="Times New Roman"/>
          <w:b/>
          <w:bCs/>
          <w:color w:val="000000"/>
          <w:kern w:val="0"/>
          <w:sz w:val="32"/>
          <w:szCs w:val="32"/>
          <w:lang w:val="en-US" w:eastAsia="zh-CN" w:bidi="ar"/>
        </w:rPr>
        <w:t xml:space="preserve">Exploratory Testing: </w:t>
      </w:r>
      <w:r>
        <w:rPr>
          <w:rFonts w:hint="default" w:ascii="Times New Roman" w:hAnsi="Times New Roman" w:eastAsia="SimSun" w:cs="Times New Roman"/>
          <w:color w:val="000000"/>
          <w:kern w:val="0"/>
          <w:sz w:val="32"/>
          <w:szCs w:val="32"/>
          <w:lang w:val="en-US" w:eastAsia="zh-CN" w:bidi="ar"/>
        </w:rPr>
        <w:t xml:space="preserve">Any testing in which the tester dynamically changes what they're doing for test execution, based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on information they learn as they're executing t heir tests.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Calibri-Bold" w:cs="Times New Roman"/>
          <w:b/>
          <w:bCs/>
          <w:color w:val="000000"/>
          <w:kern w:val="0"/>
          <w:sz w:val="32"/>
          <w:szCs w:val="32"/>
          <w:lang w:val="en-US" w:eastAsia="zh-CN" w:bidi="ar"/>
        </w:rPr>
        <w:t xml:space="preserve">Comparison Testing: </w:t>
      </w:r>
      <w:r>
        <w:rPr>
          <w:rFonts w:hint="default" w:ascii="Times New Roman" w:hAnsi="Times New Roman" w:eastAsia="SimSun" w:cs="Times New Roman"/>
          <w:color w:val="000000"/>
          <w:kern w:val="0"/>
          <w:sz w:val="32"/>
          <w:szCs w:val="32"/>
          <w:lang w:val="en-US" w:eastAsia="zh-CN" w:bidi="ar"/>
        </w:rPr>
        <w:t xml:space="preserve">Testing that compares software weaknesses and strengths to those of competitors' products.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All rights reserved.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No part of this document may be reproduced in any material form (including printing and photocopying or storing it in any medium by electronic or other means or not transiently or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incidentally to some other use of this document) without the prior written permission of EduBridge Lear</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ning Pvt. Ltd. Application for written permission to reproduce any part of this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document should be addressed to the CEO of EduBridge Learning Pvt. Ltd.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Calibri-Bold" w:cs="Times New Roman"/>
          <w:b/>
          <w:bCs/>
          <w:color w:val="000000"/>
          <w:kern w:val="0"/>
          <w:sz w:val="32"/>
          <w:szCs w:val="32"/>
          <w:lang w:val="en-US" w:eastAsia="zh-CN" w:bidi="ar"/>
        </w:rPr>
        <w:t xml:space="preserve">Alpha Testing: </w:t>
      </w:r>
      <w:r>
        <w:rPr>
          <w:rFonts w:hint="default" w:ascii="Times New Roman" w:hAnsi="Times New Roman" w:eastAsia="SimSun" w:cs="Times New Roman"/>
          <w:color w:val="000000"/>
          <w:kern w:val="0"/>
          <w:sz w:val="32"/>
          <w:szCs w:val="32"/>
          <w:lang w:val="en-US" w:eastAsia="zh-CN" w:bidi="ar"/>
        </w:rPr>
        <w:t xml:space="preserve">Testing after code is mostly complete or contains most of the functionality and prior to reaching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customers. Sometimes a selected group of users are involved. More often this testing will be performed in-house or by an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outside testing firm in close cooperation with the software engineering department.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Calibri-Bold" w:cs="Times New Roman"/>
          <w:b/>
          <w:bCs/>
          <w:color w:val="000000"/>
          <w:kern w:val="0"/>
          <w:sz w:val="32"/>
          <w:szCs w:val="32"/>
          <w:lang w:val="en-US" w:eastAsia="zh-CN" w:bidi="ar"/>
        </w:rPr>
        <w:t xml:space="preserve">Beta Testing: </w:t>
      </w:r>
      <w:r>
        <w:rPr>
          <w:rFonts w:hint="default" w:ascii="Times New Roman" w:hAnsi="Times New Roman" w:eastAsia="SimSun" w:cs="Times New Roman"/>
          <w:color w:val="000000"/>
          <w:kern w:val="0"/>
          <w:sz w:val="32"/>
          <w:szCs w:val="32"/>
          <w:lang w:val="en-US" w:eastAsia="zh-CN" w:bidi="ar"/>
        </w:rPr>
        <w:t xml:space="preserve">Testing after the product is code complete. Betas are often widely distributed or even distributed to the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public at large.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Calibri-Bold" w:cs="Times New Roman"/>
          <w:b/>
          <w:bCs/>
          <w:color w:val="000000"/>
          <w:kern w:val="0"/>
          <w:sz w:val="32"/>
          <w:szCs w:val="32"/>
          <w:lang w:val="en-US" w:eastAsia="zh-CN" w:bidi="ar"/>
        </w:rPr>
        <w:t xml:space="preserve">Gamma Testing: </w:t>
      </w:r>
      <w:r>
        <w:rPr>
          <w:rFonts w:hint="default" w:ascii="Times New Roman" w:hAnsi="Times New Roman" w:eastAsia="SimSun" w:cs="Times New Roman"/>
          <w:color w:val="000000"/>
          <w:kern w:val="0"/>
          <w:sz w:val="32"/>
          <w:szCs w:val="32"/>
          <w:lang w:val="en-US" w:eastAsia="zh-CN" w:bidi="ar"/>
        </w:rPr>
        <w:t xml:space="preserve">Gamma testing is testing of software that has all the required features, but it did not go through all the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in-house quality checks.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Calibri-Bold" w:cs="Times New Roman"/>
          <w:b/>
          <w:bCs/>
          <w:color w:val="000000"/>
          <w:kern w:val="0"/>
          <w:sz w:val="32"/>
          <w:szCs w:val="32"/>
          <w:lang w:val="en-US" w:eastAsia="zh-CN" w:bidi="ar"/>
        </w:rPr>
        <w:t xml:space="preserve">Mutation Testing: </w:t>
      </w:r>
      <w:r>
        <w:rPr>
          <w:rFonts w:hint="default" w:ascii="Times New Roman" w:hAnsi="Times New Roman" w:eastAsia="SimSun" w:cs="Times New Roman"/>
          <w:color w:val="000000"/>
          <w:kern w:val="0"/>
          <w:sz w:val="32"/>
          <w:szCs w:val="32"/>
          <w:lang w:val="en-US" w:eastAsia="zh-CN" w:bidi="ar"/>
        </w:rPr>
        <w:t xml:space="preserve">A method to determine to test thoroughness by measuring the extent to which the test cases can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discriminate the program from slight variants of the program.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Calibri-Bold" w:cs="Times New Roman"/>
          <w:b/>
          <w:bCs/>
          <w:color w:val="000000"/>
          <w:kern w:val="0"/>
          <w:sz w:val="32"/>
          <w:szCs w:val="32"/>
          <w:lang w:val="en-US" w:eastAsia="zh-CN" w:bidi="ar"/>
        </w:rPr>
        <w:t xml:space="preserve">Independent Verification and Validation (IV&amp;V): </w:t>
      </w:r>
      <w:r>
        <w:rPr>
          <w:rFonts w:hint="default" w:ascii="Times New Roman" w:hAnsi="Times New Roman" w:eastAsia="SimSun" w:cs="Times New Roman"/>
          <w:color w:val="000000"/>
          <w:kern w:val="0"/>
          <w:sz w:val="32"/>
          <w:szCs w:val="32"/>
          <w:lang w:val="en-US" w:eastAsia="zh-CN" w:bidi="ar"/>
        </w:rPr>
        <w:t xml:space="preserve">The process of exercising software with the intent of ensuring that the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software system meets its requirements and user expectations and doesn't fail in an unacceptable manner. The individual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or group doing this work is not part of the group or organization that developed the software.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Calibri-Bold" w:cs="Times New Roman"/>
          <w:b/>
          <w:bCs/>
          <w:color w:val="000000"/>
          <w:kern w:val="0"/>
          <w:sz w:val="32"/>
          <w:szCs w:val="32"/>
          <w:lang w:val="en-US" w:eastAsia="zh-CN" w:bidi="ar"/>
        </w:rPr>
        <w:t xml:space="preserve">Pilot Testing: </w:t>
      </w:r>
      <w:r>
        <w:rPr>
          <w:rFonts w:hint="default" w:ascii="Times New Roman" w:hAnsi="Times New Roman" w:eastAsia="SimSun" w:cs="Times New Roman"/>
          <w:color w:val="000000"/>
          <w:kern w:val="0"/>
          <w:sz w:val="32"/>
          <w:szCs w:val="32"/>
          <w:lang w:val="en-US" w:eastAsia="zh-CN" w:bidi="ar"/>
        </w:rPr>
        <w:t xml:space="preserve">Testing that involves the users just before actual release to ensure that users become familiar with the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release contents and ultimately accept it. Typically involves many users, is conducted over a short period of time and is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tightly controlled.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Calibri-Bold" w:cs="Times New Roman"/>
          <w:b/>
          <w:bCs/>
          <w:color w:val="000000"/>
          <w:kern w:val="0"/>
          <w:sz w:val="32"/>
          <w:szCs w:val="32"/>
          <w:lang w:val="en-US" w:eastAsia="zh-CN" w:bidi="ar"/>
        </w:rPr>
        <w:t xml:space="preserve">Parallel/Audit Testing: </w:t>
      </w:r>
      <w:r>
        <w:rPr>
          <w:rFonts w:hint="default" w:ascii="Times New Roman" w:hAnsi="Times New Roman" w:eastAsia="SimSun" w:cs="Times New Roman"/>
          <w:color w:val="000000"/>
          <w:kern w:val="0"/>
          <w:sz w:val="32"/>
          <w:szCs w:val="32"/>
          <w:lang w:val="en-US" w:eastAsia="zh-CN" w:bidi="ar"/>
        </w:rPr>
        <w:t xml:space="preserve">Testing where the user reconciles the output of the new system to the output of the current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system to verify the new system performs the operations correctly.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Calibri-Bold" w:cs="Times New Roman"/>
          <w:b/>
          <w:bCs/>
          <w:color w:val="000000"/>
          <w:kern w:val="0"/>
          <w:sz w:val="32"/>
          <w:szCs w:val="32"/>
          <w:lang w:val="en-US" w:eastAsia="zh-CN" w:bidi="ar"/>
        </w:rPr>
        <w:t xml:space="preserve">Glass Box/Open Box Testing: </w:t>
      </w:r>
      <w:r>
        <w:rPr>
          <w:rFonts w:hint="default" w:ascii="Times New Roman" w:hAnsi="Times New Roman" w:eastAsia="SimSun" w:cs="Times New Roman"/>
          <w:color w:val="000000"/>
          <w:kern w:val="0"/>
          <w:sz w:val="32"/>
          <w:szCs w:val="32"/>
          <w:lang w:val="en-US" w:eastAsia="zh-CN" w:bidi="ar"/>
        </w:rPr>
        <w:t xml:space="preserve">Glass box testing is the same as white box testing. It is a testing approach that examines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the application's program structure, and derives test cases from the application's program logic.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Calibri-Bold" w:cs="Times New Roman"/>
          <w:b/>
          <w:bCs/>
          <w:color w:val="000000"/>
          <w:kern w:val="0"/>
          <w:sz w:val="32"/>
          <w:szCs w:val="32"/>
          <w:lang w:val="en-US" w:eastAsia="zh-CN" w:bidi="ar"/>
        </w:rPr>
        <w:t xml:space="preserve">Closed Box Testing: </w:t>
      </w:r>
      <w:r>
        <w:rPr>
          <w:rFonts w:hint="default" w:ascii="Times New Roman" w:hAnsi="Times New Roman" w:eastAsia="SimSun" w:cs="Times New Roman"/>
          <w:color w:val="000000"/>
          <w:kern w:val="0"/>
          <w:sz w:val="32"/>
          <w:szCs w:val="32"/>
          <w:lang w:val="en-US" w:eastAsia="zh-CN" w:bidi="ar"/>
        </w:rPr>
        <w:t xml:space="preserve">Closed box testing is same as black box testing. A type of testing that considers only the functionality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of the application.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Calibri-Bold" w:cs="Times New Roman"/>
          <w:b/>
          <w:bCs/>
          <w:color w:val="000000"/>
          <w:kern w:val="0"/>
          <w:sz w:val="32"/>
          <w:szCs w:val="32"/>
          <w:lang w:val="en-US" w:eastAsia="zh-CN" w:bidi="ar"/>
        </w:rPr>
        <w:t xml:space="preserve">Bottom-up Testing: </w:t>
      </w:r>
      <w:r>
        <w:rPr>
          <w:rFonts w:hint="default" w:ascii="Times New Roman" w:hAnsi="Times New Roman" w:eastAsia="SimSun" w:cs="Times New Roman"/>
          <w:color w:val="000000"/>
          <w:kern w:val="0"/>
          <w:sz w:val="32"/>
          <w:szCs w:val="32"/>
          <w:lang w:val="en-US" w:eastAsia="zh-CN" w:bidi="ar"/>
        </w:rPr>
        <w:t xml:space="preserve">Bottom-up testing is a technique for integration testing. A test engineer creates and uses test drivers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for components that have not yet been developed, because, with bottom-up testing, low-level components are tested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first. The objective of bottom-up testing is to call low-level components first, for testing purposes.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Calibri-Bold" w:cs="Times New Roman"/>
          <w:b/>
          <w:bCs/>
          <w:color w:val="000000"/>
          <w:kern w:val="0"/>
          <w:sz w:val="32"/>
          <w:szCs w:val="32"/>
          <w:lang w:val="en-US" w:eastAsia="zh-CN" w:bidi="ar"/>
        </w:rPr>
        <w:t xml:space="preserve">Smoke Testing: </w:t>
      </w:r>
      <w:r>
        <w:rPr>
          <w:rFonts w:hint="default" w:ascii="Times New Roman" w:hAnsi="Times New Roman" w:eastAsia="SimSun" w:cs="Times New Roman"/>
          <w:color w:val="000000"/>
          <w:kern w:val="0"/>
          <w:sz w:val="32"/>
          <w:szCs w:val="32"/>
          <w:lang w:val="en-US" w:eastAsia="zh-CN" w:bidi="ar"/>
        </w:rPr>
        <w:t>A random test conducted before the delivery and after complete testing</w:t>
      </w:r>
    </w:p>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right="0"/>
        <w:jc w:val="left"/>
        <w:textAlignment w:val="baseline"/>
        <w:rPr>
          <w:rFonts w:hint="default" w:ascii="Times New Roman" w:hAnsi="Times New Roman" w:eastAsia="sans-serif" w:cs="Times New Roman"/>
          <w:i w:val="0"/>
          <w:iCs w:val="0"/>
          <w:caps w:val="0"/>
          <w:color w:val="00132F"/>
          <w:spacing w:val="0"/>
          <w:sz w:val="24"/>
          <w:szCs w:val="24"/>
          <w:vertAlign w:val="baseline"/>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textAlignment w:val="baseline"/>
        <w:rPr>
          <w:rFonts w:hint="default" w:ascii="Times New Roman" w:hAnsi="Times New Roman" w:cs="Times New Roman"/>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080" w:leftChars="0" w:right="0" w:rightChars="0"/>
        <w:jc w:val="left"/>
        <w:textAlignment w:val="baseline"/>
        <w:rPr>
          <w:rFonts w:hint="default" w:ascii="Times New Roman" w:hAnsi="Times New Roman" w:cs="Times New Roman"/>
          <w:sz w:val="24"/>
          <w:szCs w:val="24"/>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080" w:leftChars="0" w:right="0" w:rightChars="0"/>
        <w:jc w:val="left"/>
        <w:textAlignment w:val="baseline"/>
        <w:rPr>
          <w:rFonts w:hint="default" w:ascii="Times New Roman" w:hAnsi="Times New Roman" w:cs="Times New Roman"/>
          <w:sz w:val="24"/>
          <w:szCs w:val="24"/>
        </w:rPr>
      </w:pPr>
    </w:p>
    <w:p>
      <w:pPr>
        <w:rPr>
          <w:rFonts w:hint="default"/>
          <w:b/>
          <w:bCs/>
          <w:sz w:val="32"/>
          <w:szCs w:val="32"/>
          <w:lang w:val="en-US"/>
        </w:rPr>
      </w:pPr>
    </w:p>
    <w:p>
      <w:pPr>
        <w:rPr>
          <w:rFonts w:hint="default"/>
          <w:lang w:val="en-US"/>
        </w:rPr>
      </w:pPr>
      <w:r>
        <w:rPr>
          <w:rFonts w:hint="default"/>
          <w:b/>
          <w:bCs/>
          <w:sz w:val="32"/>
          <w:szCs w:val="32"/>
          <w:lang w:val="en-US"/>
        </w:rPr>
        <w:t>TEST DATA MANGEMENT &amp; TEST ENVIRONMENT MANAGEMENT</w:t>
      </w:r>
    </w:p>
    <w:p>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Ways to improve TDM</w:t>
      </w:r>
    </w:p>
    <w:p>
      <w:pPr>
        <w:numPr>
          <w:ilvl w:val="0"/>
          <w:numId w:val="16"/>
        </w:numPr>
        <w:ind w:left="420" w:leftChars="0" w:hanging="420" w:firstLineChars="0"/>
        <w:rPr>
          <w:rFonts w:hint="default" w:ascii="Times New Roman" w:hAnsi="Times New Roman" w:cs="Times New Roman"/>
          <w:sz w:val="32"/>
          <w:szCs w:val="32"/>
          <w:lang w:val="en-US"/>
        </w:rPr>
      </w:pPr>
      <w:r>
        <w:rPr>
          <w:rFonts w:hint="default" w:ascii="Times New Roman" w:hAnsi="Times New Roman" w:cs="Times New Roman"/>
          <w:sz w:val="32"/>
          <w:szCs w:val="32"/>
          <w:lang w:val="en-US"/>
        </w:rPr>
        <w:t>Favor unit Tests - easy and useful and individual</w:t>
      </w:r>
    </w:p>
    <w:p>
      <w:pPr>
        <w:numPr>
          <w:ilvl w:val="0"/>
          <w:numId w:val="16"/>
        </w:numPr>
        <w:ind w:left="420" w:leftChars="0" w:hanging="420" w:firstLineChars="0"/>
        <w:rPr>
          <w:rFonts w:hint="default" w:ascii="Times New Roman" w:hAnsi="Times New Roman" w:cs="Times New Roman"/>
          <w:sz w:val="32"/>
          <w:szCs w:val="32"/>
          <w:lang w:val="en-US"/>
        </w:rPr>
      </w:pPr>
      <w:r>
        <w:rPr>
          <w:rFonts w:hint="default" w:ascii="Times New Roman" w:hAnsi="Times New Roman" w:cs="Times New Roman"/>
          <w:sz w:val="32"/>
          <w:szCs w:val="32"/>
          <w:lang w:val="en-US"/>
        </w:rPr>
        <w:t>Minimize Reliance on test data</w:t>
      </w:r>
    </w:p>
    <w:p>
      <w:pPr>
        <w:numPr>
          <w:ilvl w:val="0"/>
          <w:numId w:val="16"/>
        </w:numPr>
        <w:ind w:left="420" w:leftChars="0" w:hanging="420" w:firstLineChars="0"/>
        <w:rPr>
          <w:rFonts w:hint="default" w:ascii="Times New Roman" w:hAnsi="Times New Roman" w:cs="Times New Roman"/>
          <w:sz w:val="32"/>
          <w:szCs w:val="32"/>
          <w:lang w:val="en-US"/>
        </w:rPr>
      </w:pPr>
      <w:r>
        <w:rPr>
          <w:rFonts w:hint="default" w:ascii="Times New Roman" w:hAnsi="Times New Roman" w:cs="Times New Roman"/>
          <w:sz w:val="32"/>
          <w:szCs w:val="32"/>
          <w:lang w:val="en-US"/>
        </w:rPr>
        <w:t>Isolate your test data</w:t>
      </w:r>
    </w:p>
    <w:p>
      <w:pPr>
        <w:numPr>
          <w:ilvl w:val="0"/>
          <w:numId w:val="16"/>
        </w:numPr>
        <w:ind w:left="420" w:leftChars="0" w:hanging="420" w:firstLineChars="0"/>
        <w:rPr>
          <w:rFonts w:hint="default" w:ascii="Times New Roman" w:hAnsi="Times New Roman" w:cs="Times New Roman"/>
          <w:sz w:val="32"/>
          <w:szCs w:val="32"/>
          <w:lang w:val="en-US"/>
        </w:rPr>
      </w:pPr>
      <w:r>
        <w:rPr>
          <w:rFonts w:hint="default" w:ascii="Times New Roman" w:hAnsi="Times New Roman" w:cs="Times New Roman"/>
          <w:sz w:val="32"/>
          <w:szCs w:val="32"/>
          <w:lang w:val="en-US"/>
        </w:rPr>
        <w:t>Minize reliance on test data stored in db</w:t>
      </w:r>
    </w:p>
    <w:p>
      <w:pPr>
        <w:jc w:val="left"/>
        <w:rPr>
          <w:rFonts w:hint="default" w:ascii="Times New Roman" w:hAnsi="Times New Roman" w:cs="Times New Roman"/>
          <w:sz w:val="32"/>
          <w:szCs w:val="32"/>
        </w:rPr>
      </w:pPr>
      <w:r>
        <w:rPr>
          <w:rFonts w:hint="default" w:ascii="Times New Roman" w:hAnsi="Times New Roman" w:cs="Times New Roman"/>
          <w:sz w:val="32"/>
          <w:szCs w:val="32"/>
          <w:lang w:val="en-US"/>
        </w:rPr>
        <w:t>Make test data readily available</w:t>
      </w:r>
    </w:p>
    <w:p>
      <w:pPr>
        <w:jc w:val="left"/>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VALIDATION &amp; VERIFICATION</w:t>
      </w:r>
    </w:p>
    <w:p>
      <w:pPr>
        <w:jc w:val="left"/>
        <w:rPr>
          <w:rFonts w:hint="default" w:ascii="Times New Roman" w:hAnsi="Times New Roman" w:cs="Times New Roman"/>
          <w:sz w:val="32"/>
          <w:szCs w:val="32"/>
        </w:rPr>
      </w:pPr>
      <w:r>
        <w:rPr>
          <w:rFonts w:hint="default" w:ascii="Times New Roman" w:hAnsi="Times New Roman" w:cs="Times New Roman"/>
          <w:sz w:val="32"/>
          <w:szCs w:val="32"/>
        </w:rPr>
        <w:t>verfication -Are we building product right ?step by step verfication process -product oriented approach</w:t>
      </w:r>
    </w:p>
    <w:p>
      <w:pPr>
        <w:jc w:val="left"/>
        <w:rPr>
          <w:rFonts w:hint="default" w:ascii="Times New Roman" w:hAnsi="Times New Roman" w:cs="Times New Roman"/>
          <w:sz w:val="32"/>
          <w:szCs w:val="32"/>
        </w:rPr>
      </w:pPr>
      <w:r>
        <w:rPr>
          <w:rFonts w:hint="default" w:ascii="Times New Roman" w:hAnsi="Times New Roman" w:cs="Times New Roman"/>
          <w:sz w:val="32"/>
          <w:szCs w:val="32"/>
        </w:rPr>
        <w:t>validation - Are we building right product ?at last verfifcation  -process oriented approach</w:t>
      </w:r>
    </w:p>
    <w:p>
      <w:pPr>
        <w:jc w:val="left"/>
        <w:rPr>
          <w:rFonts w:hint="default" w:ascii="Times New Roman" w:hAnsi="Times New Roman" w:cs="Times New Roman"/>
          <w:sz w:val="32"/>
          <w:szCs w:val="32"/>
        </w:rPr>
      </w:pPr>
      <w:r>
        <w:rPr>
          <w:rFonts w:hint="default" w:ascii="Times New Roman" w:hAnsi="Times New Roman" w:cs="Times New Roman"/>
          <w:sz w:val="32"/>
          <w:szCs w:val="32"/>
        </w:rPr>
        <w:t xml:space="preserve">Eg checking hall ticket before exam hall </w:t>
      </w:r>
    </w:p>
    <w:p>
      <w:pPr>
        <w:jc w:val="left"/>
        <w:rPr>
          <w:rFonts w:hint="default" w:ascii="Times New Roman" w:hAnsi="Times New Roman" w:cs="Times New Roman"/>
          <w:sz w:val="32"/>
          <w:szCs w:val="32"/>
        </w:rPr>
      </w:pPr>
      <w:r>
        <w:rPr>
          <w:rFonts w:hint="default" w:ascii="Times New Roman" w:hAnsi="Times New Roman" w:cs="Times New Roman"/>
          <w:sz w:val="32"/>
          <w:szCs w:val="32"/>
        </w:rPr>
        <w:t>Assurance means  wearing mask before attack from covid and verfifcaion</w:t>
      </w:r>
    </w:p>
    <w:p>
      <w:pPr>
        <w:jc w:val="left"/>
        <w:rPr>
          <w:rFonts w:hint="default" w:ascii="Times New Roman" w:hAnsi="Times New Roman" w:cs="Times New Roman"/>
          <w:sz w:val="32"/>
          <w:szCs w:val="32"/>
        </w:rPr>
      </w:pPr>
      <w:r>
        <w:rPr>
          <w:rFonts w:hint="default" w:ascii="Times New Roman" w:hAnsi="Times New Roman" w:cs="Times New Roman"/>
          <w:sz w:val="32"/>
          <w:szCs w:val="32"/>
        </w:rPr>
        <w:t>Control means after affecting covid wearing mask and  validate</w:t>
      </w:r>
    </w:p>
    <w:p>
      <w:pPr>
        <w:jc w:val="left"/>
      </w:pPr>
    </w:p>
    <w:p>
      <w:pPr>
        <w:jc w:val="left"/>
      </w:pPr>
    </w:p>
    <w:p>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Performance Testing Attributes</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Speed</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Scalability -multiple user</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Stability  -number of user Up/down user at that time stable </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Reliability  -one particular fault does not affect whole system to work </w:t>
      </w: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Reuireent Gsthering</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Tool Delection</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Performance Test Plan</w:t>
      </w:r>
    </w:p>
    <w:p>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Types of performance</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Load- no of user</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Stress- checking the capacity</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Soak- endurance Testing how long it survive?</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Spike - up/down</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Volume-total number of space</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Scalability-multiple user</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Connection - with different software </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Production- final report day by day ,week by week,find the response time</w:t>
      </w:r>
    </w:p>
    <w:p>
      <w:pPr>
        <w:rPr>
          <w:rFonts w:hint="default"/>
          <w:b/>
          <w:bCs/>
          <w:sz w:val="36"/>
          <w:szCs w:val="36"/>
          <w:lang w:val="en-US"/>
        </w:rPr>
      </w:pPr>
      <w:r>
        <w:rPr>
          <w:rFonts w:hint="default"/>
          <w:b/>
          <w:bCs/>
          <w:sz w:val="36"/>
          <w:szCs w:val="36"/>
          <w:lang w:val="en-US"/>
        </w:rPr>
        <w:t>2 types of tool</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JMeter find level an stress</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LoadRunner to find the performance of software </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Cross docking testing</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Lamda testing</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Sauce lab </w:t>
      </w:r>
      <w:bookmarkStart w:id="0" w:name="_GoBack"/>
      <w:bookmarkEnd w:id="0"/>
    </w:p>
    <w:p>
      <w:pPr>
        <w:jc w:val="left"/>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SECURITY TESTING</w:t>
      </w:r>
    </w:p>
    <w:p>
      <w:pPr>
        <w:rPr>
          <w:rFonts w:hint="default" w:ascii="Times New Roman" w:hAnsi="Times New Roman" w:cs="Times New Roman"/>
          <w:b/>
          <w:bCs/>
          <w:sz w:val="28"/>
          <w:szCs w:val="28"/>
        </w:rPr>
      </w:pPr>
      <w:r>
        <w:rPr>
          <w:rFonts w:hint="default" w:ascii="Times New Roman" w:hAnsi="Times New Roman" w:eastAsia="SimSun" w:cs="Times New Roman"/>
          <w:b/>
          <w:bCs/>
          <w:sz w:val="28"/>
          <w:szCs w:val="28"/>
        </w:rPr>
        <w:t>Six Basic Security Concepts</w:t>
      </w:r>
    </w:p>
    <w:p>
      <w:pPr>
        <w:rPr>
          <w:rFonts w:hint="default" w:ascii="Segoe UI" w:hAnsi="Segoe UI" w:eastAsia="SimSun" w:cs="Segoe UI"/>
          <w:sz w:val="28"/>
          <w:szCs w:val="28"/>
          <w:lang w:val="en-US"/>
        </w:rPr>
      </w:pPr>
      <w:r>
        <w:rPr>
          <w:rFonts w:hint="default" w:ascii="Segoe UI" w:hAnsi="Segoe UI" w:eastAsia="SimSun" w:cs="Segoe UI"/>
          <w:b/>
          <w:bCs/>
          <w:sz w:val="28"/>
          <w:szCs w:val="28"/>
        </w:rPr>
        <w:t>Confidentiality</w:t>
      </w:r>
      <w:r>
        <w:rPr>
          <w:rFonts w:hint="default" w:ascii="Segoe UI" w:hAnsi="Segoe UI" w:eastAsia="SimSun" w:cs="Segoe UI"/>
          <w:sz w:val="28"/>
          <w:szCs w:val="28"/>
        </w:rPr>
        <w:t xml:space="preserve"> – Information should be accessible to only those with authorized access.</w:t>
      </w:r>
      <w:r>
        <w:rPr>
          <w:rFonts w:hint="default" w:ascii="Segoe UI" w:hAnsi="Segoe UI" w:eastAsia="SimSun" w:cs="Segoe UI"/>
          <w:sz w:val="28"/>
          <w:szCs w:val="28"/>
          <w:lang w:val="en-US"/>
        </w:rPr>
        <w:t xml:space="preserve"> In secure way</w:t>
      </w:r>
    </w:p>
    <w:p>
      <w:pPr>
        <w:rPr>
          <w:rFonts w:hint="default" w:ascii="Segoe UI" w:hAnsi="Segoe UI" w:eastAsia="SimSun" w:cs="Segoe UI"/>
          <w:sz w:val="28"/>
          <w:szCs w:val="28"/>
        </w:rPr>
      </w:pPr>
      <w:r>
        <w:rPr>
          <w:rFonts w:hint="default" w:ascii="Segoe UI" w:hAnsi="Segoe UI" w:eastAsia="SimSun" w:cs="Segoe UI"/>
          <w:b/>
          <w:bCs/>
          <w:sz w:val="28"/>
          <w:szCs w:val="28"/>
        </w:rPr>
        <w:t xml:space="preserve"> • Integrity</w:t>
      </w:r>
      <w:r>
        <w:rPr>
          <w:rFonts w:hint="default" w:ascii="Segoe UI" w:hAnsi="Segoe UI" w:eastAsia="SimSun" w:cs="Segoe UI"/>
          <w:sz w:val="28"/>
          <w:szCs w:val="28"/>
        </w:rPr>
        <w:t xml:space="preserve"> – A measure intended to allow the receiver to determine that the information which it is providing is correct.</w:t>
      </w:r>
    </w:p>
    <w:p>
      <w:pPr>
        <w:rPr>
          <w:rFonts w:hint="default" w:ascii="Segoe UI" w:hAnsi="Segoe UI" w:eastAsia="SimSun" w:cs="Segoe UI"/>
          <w:sz w:val="28"/>
          <w:szCs w:val="28"/>
        </w:rPr>
      </w:pPr>
      <w:r>
        <w:rPr>
          <w:rFonts w:hint="default" w:ascii="Segoe UI" w:hAnsi="Segoe UI" w:eastAsia="SimSun" w:cs="Segoe UI"/>
          <w:b/>
          <w:bCs/>
          <w:sz w:val="28"/>
          <w:szCs w:val="28"/>
        </w:rPr>
        <w:t xml:space="preserve"> • Authentication </w:t>
      </w:r>
      <w:r>
        <w:rPr>
          <w:rFonts w:hint="default" w:ascii="Segoe UI" w:hAnsi="Segoe UI" w:eastAsia="SimSun" w:cs="Segoe UI"/>
          <w:sz w:val="28"/>
          <w:szCs w:val="28"/>
        </w:rPr>
        <w:t>– Establish the identity of the user.</w:t>
      </w:r>
    </w:p>
    <w:p>
      <w:pPr>
        <w:rPr>
          <w:rFonts w:hint="default" w:ascii="Segoe UI" w:hAnsi="Segoe UI" w:eastAsia="SimSun" w:cs="Segoe UI"/>
          <w:sz w:val="28"/>
          <w:szCs w:val="28"/>
          <w:lang w:val="en-US"/>
        </w:rPr>
      </w:pPr>
      <w:r>
        <w:rPr>
          <w:rFonts w:hint="default" w:ascii="Segoe UI" w:hAnsi="Segoe UI" w:eastAsia="SimSun" w:cs="Segoe UI"/>
          <w:b/>
          <w:bCs/>
          <w:sz w:val="28"/>
          <w:szCs w:val="28"/>
        </w:rPr>
        <w:t xml:space="preserve"> • Authorization </w:t>
      </w:r>
      <w:r>
        <w:rPr>
          <w:rFonts w:hint="default" w:ascii="Segoe UI" w:hAnsi="Segoe UI" w:eastAsia="SimSun" w:cs="Segoe UI"/>
          <w:sz w:val="28"/>
          <w:szCs w:val="28"/>
        </w:rPr>
        <w:t>– The user should receive a service or perform an action for which he has permission.</w:t>
      </w:r>
      <w:r>
        <w:rPr>
          <w:rFonts w:hint="default" w:ascii="Segoe UI" w:hAnsi="Segoe UI" w:eastAsia="SimSun" w:cs="Segoe UI"/>
          <w:sz w:val="28"/>
          <w:szCs w:val="28"/>
          <w:lang w:val="en-US"/>
        </w:rPr>
        <w:t xml:space="preserve"> Giving permission </w:t>
      </w:r>
    </w:p>
    <w:p>
      <w:pPr>
        <w:rPr>
          <w:rFonts w:hint="default" w:ascii="Segoe UI" w:hAnsi="Segoe UI" w:eastAsia="SimSun" w:cs="Segoe UI"/>
          <w:sz w:val="28"/>
          <w:szCs w:val="28"/>
          <w:lang w:val="en-US"/>
        </w:rPr>
      </w:pPr>
      <w:r>
        <w:rPr>
          <w:rFonts w:hint="default" w:ascii="Segoe UI" w:hAnsi="Segoe UI" w:eastAsia="SimSun" w:cs="Segoe UI"/>
          <w:b/>
          <w:bCs/>
          <w:sz w:val="28"/>
          <w:szCs w:val="28"/>
        </w:rPr>
        <w:t xml:space="preserve"> • Availability</w:t>
      </w:r>
      <w:r>
        <w:rPr>
          <w:rFonts w:hint="default" w:ascii="Segoe UI" w:hAnsi="Segoe UI" w:eastAsia="SimSun" w:cs="Segoe UI"/>
          <w:sz w:val="28"/>
          <w:szCs w:val="28"/>
        </w:rPr>
        <w:t xml:space="preserve"> – Information and communication services should be ready at any time, as needed. </w:t>
      </w:r>
      <w:r>
        <w:rPr>
          <w:rFonts w:hint="default" w:ascii="Segoe UI" w:hAnsi="Segoe UI" w:eastAsia="SimSun" w:cs="Segoe UI"/>
          <w:sz w:val="28"/>
          <w:szCs w:val="28"/>
          <w:lang w:val="en-US"/>
        </w:rPr>
        <w:t xml:space="preserve">Available of data </w:t>
      </w:r>
    </w:p>
    <w:p>
      <w:pPr>
        <w:rPr>
          <w:rFonts w:hint="default" w:ascii="Segoe UI" w:hAnsi="Segoe UI" w:eastAsia="SimSun" w:cs="Segoe UI"/>
          <w:sz w:val="28"/>
          <w:szCs w:val="28"/>
          <w:lang w:val="en-US"/>
        </w:rPr>
      </w:pPr>
      <w:r>
        <w:rPr>
          <w:rFonts w:hint="default" w:ascii="Segoe UI" w:hAnsi="Segoe UI" w:eastAsia="SimSun" w:cs="Segoe UI"/>
          <w:b/>
          <w:bCs/>
          <w:sz w:val="28"/>
          <w:szCs w:val="28"/>
        </w:rPr>
        <w:t>• Non-repudiation</w:t>
      </w:r>
      <w:r>
        <w:rPr>
          <w:rFonts w:hint="default" w:ascii="Segoe UI" w:hAnsi="Segoe UI" w:eastAsia="SimSun" w:cs="Segoe UI"/>
          <w:sz w:val="28"/>
          <w:szCs w:val="28"/>
        </w:rPr>
        <w:t xml:space="preserve"> – Prevent later denial that an action happened.</w:t>
      </w:r>
      <w:r>
        <w:rPr>
          <w:rFonts w:hint="default" w:ascii="Segoe UI" w:hAnsi="Segoe UI" w:eastAsia="SimSun" w:cs="Segoe UI"/>
          <w:sz w:val="28"/>
          <w:szCs w:val="28"/>
          <w:lang w:val="en-US"/>
        </w:rPr>
        <w:t xml:space="preserve"> Late service</w:t>
      </w:r>
    </w:p>
    <w:p>
      <w:pPr>
        <w:rPr>
          <w:rFonts w:hint="default" w:ascii="Segoe UI" w:hAnsi="Segoe UI" w:eastAsia="SimSun" w:cs="Segoe UI"/>
          <w:sz w:val="28"/>
          <w:szCs w:val="28"/>
          <w:lang w:val="en-US"/>
        </w:rPr>
      </w:pPr>
    </w:p>
    <w:p>
      <w:pPr>
        <w:rPr>
          <w:rFonts w:hint="default" w:ascii="Segoe UI" w:hAnsi="Segoe UI" w:eastAsia="SimSun" w:cs="Segoe UI"/>
          <w:sz w:val="28"/>
          <w:szCs w:val="28"/>
          <w:lang w:val="en-US"/>
        </w:rPr>
      </w:pPr>
      <w:r>
        <w:rPr>
          <w:rFonts w:hint="default" w:ascii="Segoe UI" w:hAnsi="Segoe UI" w:eastAsia="SimSun" w:cs="Segoe UI"/>
          <w:sz w:val="28"/>
          <w:szCs w:val="28"/>
          <w:lang w:val="en-US"/>
        </w:rPr>
        <w:t>Vulnerability</w:t>
      </w:r>
    </w:p>
    <w:p>
      <w:pPr>
        <w:rPr>
          <w:rFonts w:hint="default" w:ascii="Segoe UI" w:hAnsi="Segoe UI" w:eastAsia="SimSun" w:cs="Segoe UI"/>
          <w:sz w:val="28"/>
          <w:szCs w:val="28"/>
          <w:lang w:val="en-US"/>
        </w:rPr>
      </w:pPr>
      <w:r>
        <w:rPr>
          <w:rFonts w:hint="default" w:ascii="Segoe UI" w:hAnsi="Segoe UI" w:eastAsia="SimSun" w:cs="Segoe UI"/>
          <w:sz w:val="28"/>
          <w:szCs w:val="28"/>
          <w:lang w:val="en-US"/>
        </w:rPr>
        <w:t>URL Manipulation - additional features to communiate bw server and browser.</w:t>
      </w:r>
    </w:p>
    <w:p>
      <w:pPr>
        <w:rPr>
          <w:rFonts w:hint="default" w:ascii="Segoe UI" w:hAnsi="Segoe UI" w:eastAsia="SimSun" w:cs="Segoe UI"/>
          <w:sz w:val="28"/>
          <w:szCs w:val="28"/>
          <w:lang w:val="en-US"/>
        </w:rPr>
      </w:pPr>
      <w:r>
        <w:rPr>
          <w:rFonts w:hint="default" w:ascii="Segoe UI" w:hAnsi="Segoe UI" w:eastAsia="SimSun" w:cs="Segoe UI"/>
          <w:sz w:val="28"/>
          <w:szCs w:val="28"/>
          <w:lang w:val="en-US"/>
        </w:rPr>
        <w:t>SQL Injection - code injection technique that might destroy your database. Hacking techniques,</w:t>
      </w:r>
    </w:p>
    <w:p>
      <w:pPr>
        <w:rPr>
          <w:rFonts w:hint="default" w:ascii="Segoe UI" w:hAnsi="Segoe UI" w:eastAsia="SimSun" w:cs="Segoe UI"/>
          <w:sz w:val="28"/>
          <w:szCs w:val="28"/>
          <w:lang w:val="en-US"/>
        </w:rPr>
      </w:pPr>
      <w:r>
        <w:rPr>
          <w:rFonts w:hint="default" w:ascii="Segoe UI" w:hAnsi="Segoe UI" w:eastAsia="SimSun" w:cs="Segoe UI"/>
          <w:sz w:val="28"/>
          <w:szCs w:val="28"/>
          <w:lang w:val="en-US"/>
        </w:rPr>
        <w:t xml:space="preserve">XSS-(Cross Site Scripting)-one web page that affect another web page </w:t>
      </w:r>
    </w:p>
    <w:p>
      <w:pPr>
        <w:rPr>
          <w:rFonts w:hint="default" w:ascii="Segoe UI" w:hAnsi="Segoe UI" w:eastAsia="SimSun" w:cs="Segoe UI"/>
          <w:b/>
          <w:bCs/>
          <w:sz w:val="28"/>
          <w:szCs w:val="28"/>
          <w:lang w:val="en-US"/>
        </w:rPr>
      </w:pPr>
      <w:r>
        <w:rPr>
          <w:rFonts w:hint="default" w:ascii="Segoe UI" w:hAnsi="Segoe UI" w:eastAsia="SimSun" w:cs="Segoe UI"/>
          <w:b/>
          <w:bCs/>
          <w:sz w:val="28"/>
          <w:szCs w:val="28"/>
          <w:lang w:val="en-US"/>
        </w:rPr>
        <w:t>Rolerss</w:t>
      </w:r>
    </w:p>
    <w:p>
      <w:pPr>
        <w:rPr>
          <w:rFonts w:hint="default" w:ascii="Segoe UI" w:hAnsi="Segoe UI" w:eastAsia="SimSun" w:cs="Segoe UI"/>
          <w:sz w:val="28"/>
          <w:szCs w:val="28"/>
          <w:lang w:val="en-US"/>
        </w:rPr>
      </w:pPr>
      <w:r>
        <w:rPr>
          <w:rFonts w:hint="default" w:ascii="Segoe UI" w:hAnsi="Segoe UI" w:eastAsia="SimSun" w:cs="Segoe UI"/>
          <w:sz w:val="28"/>
          <w:szCs w:val="28"/>
          <w:lang w:val="en-US"/>
        </w:rPr>
        <w:t>Hackers</w:t>
      </w:r>
    </w:p>
    <w:p>
      <w:pPr>
        <w:rPr>
          <w:rFonts w:hint="default" w:ascii="Segoe UI" w:hAnsi="Segoe UI" w:eastAsia="SimSun" w:cs="Segoe UI"/>
          <w:sz w:val="28"/>
          <w:szCs w:val="28"/>
          <w:lang w:val="en-US"/>
        </w:rPr>
      </w:pPr>
      <w:r>
        <w:rPr>
          <w:rFonts w:hint="default" w:ascii="Segoe UI" w:hAnsi="Segoe UI" w:eastAsia="SimSun" w:cs="Segoe UI"/>
          <w:sz w:val="28"/>
          <w:szCs w:val="28"/>
          <w:lang w:val="en-US"/>
        </w:rPr>
        <w:t>Cracker</w:t>
      </w:r>
    </w:p>
    <w:p>
      <w:pPr>
        <w:rPr>
          <w:rFonts w:hint="default" w:ascii="Segoe UI" w:hAnsi="Segoe UI" w:eastAsia="SimSun" w:cs="Segoe UI"/>
          <w:sz w:val="28"/>
          <w:szCs w:val="28"/>
          <w:lang w:val="en-US"/>
        </w:rPr>
      </w:pPr>
      <w:r>
        <w:rPr>
          <w:rFonts w:hint="default" w:ascii="Segoe UI" w:hAnsi="Segoe UI" w:eastAsia="SimSun" w:cs="Segoe UI"/>
          <w:sz w:val="28"/>
          <w:szCs w:val="28"/>
          <w:lang w:val="en-US"/>
        </w:rPr>
        <w:t>Ethical HAcker</w:t>
      </w:r>
    </w:p>
    <w:p>
      <w:pPr>
        <w:rPr>
          <w:rFonts w:hint="default" w:ascii="Segoe UI" w:hAnsi="Segoe UI" w:eastAsia="SimSun" w:cs="Segoe UI"/>
          <w:sz w:val="28"/>
          <w:szCs w:val="28"/>
          <w:lang w:val="en-US"/>
        </w:rPr>
      </w:pPr>
      <w:r>
        <w:rPr>
          <w:rFonts w:hint="default" w:ascii="Segoe UI" w:hAnsi="Segoe UI" w:eastAsia="SimSun" w:cs="Segoe UI"/>
          <w:sz w:val="28"/>
          <w:szCs w:val="28"/>
          <w:lang w:val="en-US"/>
        </w:rPr>
        <w:t>Scrript Kiddies or packet monkey</w:t>
      </w:r>
    </w:p>
    <w:p>
      <w:pPr>
        <w:jc w:val="left"/>
        <w:rPr>
          <w:rFonts w:hint="default" w:ascii="Times New Roman" w:hAnsi="Times New Roman" w:cs="Times New Roman"/>
          <w:sz w:val="28"/>
          <w:szCs w:val="28"/>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Nunito">
    <w:panose1 w:val="00000500000000000000"/>
    <w:charset w:val="00"/>
    <w:family w:val="auto"/>
    <w:pitch w:val="default"/>
    <w:sig w:usb0="20000007" w:usb1="00000001" w:usb2="00000000" w:usb3="00000000" w:csb0="20000193"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Bold">
    <w:altName w:val="Segoe Print"/>
    <w:panose1 w:val="00000000000000000000"/>
    <w:charset w:val="00"/>
    <w:family w:val="auto"/>
    <w:pitch w:val="default"/>
    <w:sig w:usb0="00000000" w:usb1="00000000" w:usb2="00000000" w:usb3="00000000" w:csb0="00000000" w:csb1="00000000"/>
  </w:font>
  <w:font w:name="Rockwell Extra Bold">
    <w:panose1 w:val="02060903040505020403"/>
    <w:charset w:val="00"/>
    <w:family w:val="auto"/>
    <w:pitch w:val="default"/>
    <w:sig w:usb0="00000003" w:usb1="00000000" w:usb2="00000000" w:usb3="00000000" w:csb0="2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3DFA2B"/>
    <w:multiLevelType w:val="singleLevel"/>
    <w:tmpl w:val="983DFA2B"/>
    <w:lvl w:ilvl="0" w:tentative="0">
      <w:start w:val="1"/>
      <w:numFmt w:val="decimal"/>
      <w:lvlText w:val="%1."/>
      <w:lvlJc w:val="left"/>
      <w:pPr>
        <w:tabs>
          <w:tab w:val="left" w:pos="425"/>
        </w:tabs>
        <w:ind w:left="425" w:leftChars="0" w:hanging="425" w:firstLineChars="0"/>
      </w:pPr>
      <w:rPr>
        <w:rFonts w:hint="default"/>
      </w:rPr>
    </w:lvl>
  </w:abstractNum>
  <w:abstractNum w:abstractNumId="1">
    <w:nsid w:val="A3F97E67"/>
    <w:multiLevelType w:val="multilevel"/>
    <w:tmpl w:val="A3F97E6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B4F585FE"/>
    <w:multiLevelType w:val="singleLevel"/>
    <w:tmpl w:val="B4F585F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4">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5">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6">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7">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8">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9">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0">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1">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2">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3">
    <w:nsid w:val="102F5382"/>
    <w:multiLevelType w:val="singleLevel"/>
    <w:tmpl w:val="102F538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3A6C92F6"/>
    <w:multiLevelType w:val="multilevel"/>
    <w:tmpl w:val="3A6C92F6"/>
    <w:lvl w:ilvl="0" w:tentative="0">
      <w:start w:val="1"/>
      <w:numFmt w:val="decimal"/>
      <w:lvlText w:val="%1."/>
      <w:lvlJc w:val="left"/>
      <w:pPr>
        <w:tabs>
          <w:tab w:val="left" w:pos="720"/>
        </w:tabs>
        <w:ind w:left="108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3E3C5529"/>
    <w:multiLevelType w:val="singleLevel"/>
    <w:tmpl w:val="3E3C5529"/>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2"/>
  </w:num>
  <w:num w:numId="2">
    <w:abstractNumId w:val="10"/>
  </w:num>
  <w:num w:numId="3">
    <w:abstractNumId w:val="9"/>
  </w:num>
  <w:num w:numId="4">
    <w:abstractNumId w:val="8"/>
  </w:num>
  <w:num w:numId="5">
    <w:abstractNumId w:val="7"/>
  </w:num>
  <w:num w:numId="6">
    <w:abstractNumId w:val="11"/>
  </w:num>
  <w:num w:numId="7">
    <w:abstractNumId w:val="6"/>
  </w:num>
  <w:num w:numId="8">
    <w:abstractNumId w:val="5"/>
  </w:num>
  <w:num w:numId="9">
    <w:abstractNumId w:val="4"/>
  </w:num>
  <w:num w:numId="10">
    <w:abstractNumId w:val="3"/>
  </w:num>
  <w:num w:numId="11">
    <w:abstractNumId w:val="2"/>
  </w:num>
  <w:num w:numId="12">
    <w:abstractNumId w:val="15"/>
  </w:num>
  <w:num w:numId="13">
    <w:abstractNumId w:val="0"/>
  </w:num>
  <w:num w:numId="14">
    <w:abstractNumId w:val="1"/>
  </w:num>
  <w:num w:numId="15">
    <w:abstractNumId w:val="1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footnotePr>
    <w:footnote w:id="0"/>
    <w:footnote w:id="1"/>
  </w:footnotePr>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2385E7F"/>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28A5091"/>
    <w:rsid w:val="074114AE"/>
    <w:rsid w:val="0E73111D"/>
    <w:rsid w:val="128802B2"/>
    <w:rsid w:val="18292D6F"/>
    <w:rsid w:val="1B200456"/>
    <w:rsid w:val="1B4017D4"/>
    <w:rsid w:val="270524D2"/>
    <w:rsid w:val="288A7F65"/>
    <w:rsid w:val="2F3E2CF6"/>
    <w:rsid w:val="322C2C68"/>
    <w:rsid w:val="33BA3BB0"/>
    <w:rsid w:val="36DA60D9"/>
    <w:rsid w:val="36F0215F"/>
    <w:rsid w:val="37FE0F59"/>
    <w:rsid w:val="3E125A83"/>
    <w:rsid w:val="3EF121F9"/>
    <w:rsid w:val="42385E7F"/>
    <w:rsid w:val="443E022D"/>
    <w:rsid w:val="46803386"/>
    <w:rsid w:val="47185450"/>
    <w:rsid w:val="482E574A"/>
    <w:rsid w:val="4A754A24"/>
    <w:rsid w:val="4B7B5283"/>
    <w:rsid w:val="4C3B4FDC"/>
    <w:rsid w:val="4D5906C8"/>
    <w:rsid w:val="4E430B56"/>
    <w:rsid w:val="5224454D"/>
    <w:rsid w:val="541A67BB"/>
    <w:rsid w:val="54783DF6"/>
    <w:rsid w:val="55DA38E2"/>
    <w:rsid w:val="58937D37"/>
    <w:rsid w:val="597F401E"/>
    <w:rsid w:val="59B968D5"/>
    <w:rsid w:val="5DA375B2"/>
    <w:rsid w:val="5E69279F"/>
    <w:rsid w:val="61C709C6"/>
    <w:rsid w:val="61F14784"/>
    <w:rsid w:val="627075EA"/>
    <w:rsid w:val="633E7968"/>
    <w:rsid w:val="68353279"/>
    <w:rsid w:val="6946418D"/>
    <w:rsid w:val="6B7632CC"/>
    <w:rsid w:val="70BF5715"/>
    <w:rsid w:val="72A07927"/>
    <w:rsid w:val="73FB6986"/>
    <w:rsid w:val="77493F8A"/>
    <w:rsid w:val="7BC83902"/>
    <w:rsid w:val="7F3C07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semiHidden="0" w:name="Default Paragraph Font"/>
    <w:lsdException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unhideWhenUsed="0" w:uiPriority="0" w:semiHidden="0" w:name="Table Grid 2"/>
    <w:lsdException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qFormat="1"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qFormat="1"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qFormat="1" w:unhideWhenUsed="0" w:uiPriority="69" w:semiHidden="0" w:name="Medium Grid 3 Accent 3"/>
    <w:lsdException w:unhideWhenUsed="0" w:uiPriority="70" w:semiHidden="0" w:name="Dark List Accent 3"/>
    <w:lsdException w:qFormat="1"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unhideWhenUsed="0" w:uiPriority="63" w:semiHidden="0" w:name="Medium Shading 1 Accent 6"/>
    <w:lsdException w:qFormat="1"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pPr>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qFormat/>
    <w:uiPriority w:val="0"/>
  </w:style>
  <w:style w:type="table" w:default="1" w:styleId="12">
    <w:name w:val="Normal Table"/>
    <w:semiHidden/>
    <w:uiPriority w:val="0"/>
    <w:tblPr>
      <w:tblCellMar>
        <w:top w:w="0" w:type="dxa"/>
        <w:left w:w="108" w:type="dxa"/>
        <w:bottom w:w="0" w:type="dxa"/>
        <w:right w:w="108" w:type="dxa"/>
      </w:tblCellMar>
    </w:tblPr>
  </w:style>
  <w:style w:type="paragraph" w:styleId="13">
    <w:name w:val="Balloon Text"/>
    <w:basedOn w:val="1"/>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16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2023-06-26T09:26:00Z</dcterms:created>
  <dc:creator>Baburam</dc:creator>
  <cp:lastModifiedBy>vaishu vishnuraman</cp:lastModifiedBy>
  <dcterms:modified xsi:type="dcterms:W3CDTF">2023-10-05T07:46:50Z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52BA60F1297242DB837796A1A04D537C</vt:lpwstr>
  </property>
</Properties>
</file>